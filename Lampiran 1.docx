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0DB63" w14:textId="77777777" w:rsidR="00B54042" w:rsidRDefault="00000000">
      <w:pPr>
        <w:pStyle w:val="Heading1"/>
        <w:widowControl/>
        <w:spacing w:line="360" w:lineRule="auto"/>
        <w:ind w:left="0" w:firstLine="0"/>
        <w:rPr>
          <w:sz w:val="22"/>
          <w:szCs w:val="22"/>
        </w:rPr>
      </w:pPr>
      <w:proofErr w:type="spellStart"/>
      <w:r>
        <w:rPr>
          <w:sz w:val="22"/>
          <w:szCs w:val="22"/>
        </w:rPr>
        <w:t>Laporan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Kemajuan</w:t>
      </w:r>
      <w:proofErr w:type="spellEnd"/>
      <w:r>
        <w:rPr>
          <w:sz w:val="22"/>
          <w:szCs w:val="22"/>
        </w:rPr>
        <w:t xml:space="preserve"> Kerja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20"/>
      </w:tblGrid>
      <w:tr w:rsidR="00B54042" w:rsidRPr="00620D39" w14:paraId="0C00044D" w14:textId="77777777">
        <w:trPr>
          <w:trHeight w:val="1701"/>
        </w:trPr>
        <w:tc>
          <w:tcPr>
            <w:tcW w:w="9246" w:type="dxa"/>
            <w:vAlign w:val="center"/>
          </w:tcPr>
          <w:p w14:paraId="7D75EF4E" w14:textId="06C8DC69" w:rsidR="00B54042" w:rsidRPr="00620D39" w:rsidRDefault="00000000">
            <w:pPr>
              <w:pStyle w:val="NormalWeb"/>
              <w:spacing w:line="360" w:lineRule="auto"/>
              <w:rPr>
                <w:rStyle w:val="Strong"/>
                <w:rFonts w:ascii="Arial" w:hAnsi="Arial" w:cs="Arial"/>
                <w:sz w:val="22"/>
                <w:szCs w:val="22"/>
                <w:lang w:val="en-US"/>
              </w:rPr>
            </w:pPr>
            <w:proofErr w:type="spellStart"/>
            <w:r w:rsidRPr="00620D39">
              <w:rPr>
                <w:rStyle w:val="Strong"/>
                <w:rFonts w:ascii="Arial" w:hAnsi="Arial" w:cs="Arial"/>
                <w:sz w:val="22"/>
                <w:szCs w:val="22"/>
                <w:lang w:val="en-US"/>
              </w:rPr>
              <w:t>Tajuk</w:t>
            </w:r>
            <w:proofErr w:type="spellEnd"/>
            <w:r w:rsidRPr="00620D39">
              <w:rPr>
                <w:rStyle w:val="Strong"/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620D39">
              <w:rPr>
                <w:rStyle w:val="Strong"/>
                <w:rFonts w:ascii="Arial" w:hAnsi="Arial" w:cs="Arial"/>
                <w:sz w:val="22"/>
                <w:szCs w:val="22"/>
                <w:lang w:val="en-US"/>
              </w:rPr>
              <w:t>Projek</w:t>
            </w:r>
            <w:proofErr w:type="spellEnd"/>
            <w:r w:rsidRPr="00620D39">
              <w:rPr>
                <w:rStyle w:val="Strong"/>
                <w:rFonts w:ascii="Arial" w:hAnsi="Arial" w:cs="Arial"/>
                <w:sz w:val="22"/>
                <w:szCs w:val="22"/>
                <w:lang w:val="en-US"/>
              </w:rPr>
              <w:t>:</w:t>
            </w:r>
            <w:r w:rsidRPr="00620D39"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620D39"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  <w:t>Sistem</w:t>
            </w:r>
            <w:proofErr w:type="spellEnd"/>
            <w:r w:rsidRPr="00620D39"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620D39"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  <w:t>Pendaftaran</w:t>
            </w:r>
            <w:proofErr w:type="spellEnd"/>
            <w:r w:rsidRPr="00620D39"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620D39"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  <w:t>Aktiviti</w:t>
            </w:r>
            <w:proofErr w:type="spellEnd"/>
            <w:r w:rsidRPr="00620D39"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  <w:t xml:space="preserve"> Kelab Kolej</w:t>
            </w:r>
            <w:r w:rsidRPr="00620D39">
              <w:rPr>
                <w:rFonts w:ascii="Arial" w:hAnsi="Arial" w:cs="Arial"/>
                <w:sz w:val="22"/>
                <w:szCs w:val="22"/>
                <w:lang w:val="en-US"/>
              </w:rPr>
              <w:br/>
            </w:r>
            <w:r w:rsidRPr="00620D39">
              <w:rPr>
                <w:rStyle w:val="Strong"/>
                <w:rFonts w:ascii="Arial" w:hAnsi="Arial" w:cs="Arial"/>
                <w:sz w:val="22"/>
                <w:szCs w:val="22"/>
                <w:lang w:val="en-US"/>
              </w:rPr>
              <w:t>Komponen:</w:t>
            </w:r>
            <w:r w:rsidRPr="00620D39"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620D39">
              <w:rPr>
                <w:rFonts w:ascii="Arial" w:hAnsi="Arial" w:cs="Arial"/>
                <w:sz w:val="22"/>
                <w:szCs w:val="22"/>
                <w:lang w:val="en-US"/>
              </w:rPr>
              <w:t>Penghasilan</w:t>
            </w:r>
            <w:proofErr w:type="spellEnd"/>
            <w:r w:rsidRPr="00620D39"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r w:rsidRPr="00620D39">
              <w:rPr>
                <w:rStyle w:val="Emphasis"/>
                <w:rFonts w:ascii="Arial" w:hAnsi="Arial" w:cs="Arial"/>
                <w:i w:val="0"/>
                <w:iCs w:val="0"/>
                <w:sz w:val="22"/>
                <w:szCs w:val="22"/>
                <w:lang w:val="en-US"/>
              </w:rPr>
              <w:t xml:space="preserve">Rajah UML dan </w:t>
            </w:r>
            <w:proofErr w:type="spellStart"/>
            <w:r w:rsidRPr="00620D39">
              <w:rPr>
                <w:rStyle w:val="Emphasis"/>
                <w:rFonts w:ascii="Arial" w:hAnsi="Arial" w:cs="Arial"/>
                <w:i w:val="0"/>
                <w:iCs w:val="0"/>
                <w:sz w:val="22"/>
                <w:szCs w:val="22"/>
                <w:lang w:val="en-US"/>
              </w:rPr>
              <w:t>Kemaskini</w:t>
            </w:r>
            <w:proofErr w:type="spellEnd"/>
            <w:r w:rsidRPr="00620D39">
              <w:rPr>
                <w:rStyle w:val="Emphasis"/>
                <w:rFonts w:ascii="Arial" w:hAnsi="Arial" w:cs="Arial"/>
                <w:i w:val="0"/>
                <w:iCs w:val="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620D39">
              <w:rPr>
                <w:rStyle w:val="Emphasis"/>
                <w:rFonts w:ascii="Arial" w:hAnsi="Arial" w:cs="Arial"/>
                <w:i w:val="0"/>
                <w:iCs w:val="0"/>
                <w:sz w:val="22"/>
                <w:szCs w:val="22"/>
                <w:lang w:val="en-US"/>
              </w:rPr>
              <w:t>Kod</w:t>
            </w:r>
            <w:proofErr w:type="spellEnd"/>
            <w:r w:rsidRPr="00620D39">
              <w:rPr>
                <w:rStyle w:val="Emphasis"/>
                <w:rFonts w:ascii="Arial" w:hAnsi="Arial" w:cs="Arial"/>
                <w:i w:val="0"/>
                <w:iCs w:val="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620D39">
              <w:rPr>
                <w:rStyle w:val="Emphasis"/>
                <w:rFonts w:ascii="Arial" w:hAnsi="Arial" w:cs="Arial"/>
                <w:i w:val="0"/>
                <w:iCs w:val="0"/>
                <w:sz w:val="22"/>
                <w:szCs w:val="22"/>
                <w:lang w:val="en-US"/>
              </w:rPr>
              <w:t>Sumber</w:t>
            </w:r>
            <w:proofErr w:type="spellEnd"/>
            <w:r w:rsidRPr="00620D39">
              <w:rPr>
                <w:rFonts w:ascii="Arial" w:hAnsi="Arial" w:cs="Arial"/>
                <w:sz w:val="22"/>
                <w:szCs w:val="22"/>
                <w:lang w:val="en-US"/>
              </w:rPr>
              <w:br/>
            </w:r>
            <w:r w:rsidRPr="00620D39">
              <w:rPr>
                <w:rStyle w:val="Strong"/>
                <w:rFonts w:ascii="Arial" w:hAnsi="Arial" w:cs="Arial"/>
                <w:sz w:val="22"/>
                <w:szCs w:val="22"/>
                <w:lang w:val="en-US"/>
              </w:rPr>
              <w:t>Tarikh:</w:t>
            </w:r>
            <w:r w:rsidR="004115C4" w:rsidRPr="00620D39">
              <w:rPr>
                <w:rStyle w:val="Strong"/>
                <w:rFonts w:ascii="Arial" w:hAnsi="Arial" w:cs="Arial"/>
                <w:b w:val="0"/>
                <w:bCs w:val="0"/>
                <w:sz w:val="22"/>
                <w:szCs w:val="22"/>
                <w:lang w:val="en-US"/>
              </w:rPr>
              <w:t>15 MEI 2026</w:t>
            </w:r>
            <w:r w:rsidRPr="00620D39"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  <w:br/>
            </w:r>
            <w:proofErr w:type="spellStart"/>
            <w:r w:rsidRPr="00620D39">
              <w:rPr>
                <w:rStyle w:val="Strong"/>
                <w:rFonts w:ascii="Arial" w:hAnsi="Arial" w:cs="Arial"/>
                <w:sz w:val="22"/>
                <w:szCs w:val="22"/>
                <w:lang w:val="en-US"/>
              </w:rPr>
              <w:t>Penyedia</w:t>
            </w:r>
            <w:proofErr w:type="spellEnd"/>
            <w:r w:rsidRPr="00620D39">
              <w:rPr>
                <w:rStyle w:val="Strong"/>
                <w:rFonts w:ascii="Arial" w:hAnsi="Arial" w:cs="Arial"/>
                <w:sz w:val="22"/>
                <w:szCs w:val="22"/>
                <w:lang w:val="en-US"/>
              </w:rPr>
              <w:t>:</w:t>
            </w:r>
            <w:r w:rsidR="00620D39" w:rsidRPr="00620D39">
              <w:rPr>
                <w:rStyle w:val="Strong"/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r w:rsidR="00620D39" w:rsidRPr="00620D39">
              <w:rPr>
                <w:rStyle w:val="Strong"/>
                <w:rFonts w:ascii="Arial" w:hAnsi="Arial" w:cs="Arial"/>
                <w:b w:val="0"/>
                <w:bCs w:val="0"/>
                <w:sz w:val="22"/>
                <w:szCs w:val="22"/>
                <w:lang w:val="en-US"/>
              </w:rPr>
              <w:t xml:space="preserve">Nur Aliya Husna binti Mohd </w:t>
            </w:r>
            <w:proofErr w:type="spellStart"/>
            <w:r w:rsidR="00620D39" w:rsidRPr="00620D39">
              <w:rPr>
                <w:rStyle w:val="Strong"/>
                <w:rFonts w:ascii="Arial" w:hAnsi="Arial" w:cs="Arial"/>
                <w:b w:val="0"/>
                <w:bCs w:val="0"/>
                <w:sz w:val="22"/>
                <w:szCs w:val="22"/>
                <w:lang w:val="en-US"/>
              </w:rPr>
              <w:t>Sofri</w:t>
            </w:r>
            <w:proofErr w:type="spellEnd"/>
          </w:p>
        </w:tc>
      </w:tr>
      <w:tr w:rsidR="00B54042" w14:paraId="0EC697BB" w14:textId="77777777">
        <w:trPr>
          <w:trHeight w:val="567"/>
        </w:trPr>
        <w:tc>
          <w:tcPr>
            <w:tcW w:w="9246" w:type="dxa"/>
            <w:vAlign w:val="center"/>
          </w:tcPr>
          <w:p w14:paraId="2CF7A04C" w14:textId="77777777" w:rsidR="00B54042" w:rsidRDefault="00000000">
            <w:pPr>
              <w:pStyle w:val="Heading3"/>
              <w:keepNext w:val="0"/>
              <w:keepLines w:val="0"/>
              <w:widowControl/>
              <w:spacing w:line="360" w:lineRule="auto"/>
              <w:rPr>
                <w:rStyle w:val="Strong"/>
                <w:rFonts w:ascii="Arial" w:hAnsi="Arial" w:cs="Arial"/>
                <w:color w:val="auto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 xml:space="preserve">1. </w:t>
            </w:r>
            <w:proofErr w:type="spellStart"/>
            <w:r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>Pengenalan</w:t>
            </w:r>
            <w:proofErr w:type="spellEnd"/>
          </w:p>
        </w:tc>
      </w:tr>
      <w:tr w:rsidR="00B54042" w14:paraId="1C92B0E5" w14:textId="77777777">
        <w:trPr>
          <w:trHeight w:val="1643"/>
        </w:trPr>
        <w:tc>
          <w:tcPr>
            <w:tcW w:w="9246" w:type="dxa"/>
            <w:vAlign w:val="center"/>
          </w:tcPr>
          <w:p w14:paraId="5A611E75" w14:textId="77777777" w:rsidR="00B54042" w:rsidRDefault="00000000">
            <w:pPr>
              <w:pStyle w:val="NormalWeb"/>
              <w:spacing w:line="36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Laporan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ini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disediakan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bagi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menunjukkan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perkembangan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kerja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berkaitan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penghasilan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rajah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>
              <w:rPr>
                <w:rStyle w:val="Emphasis"/>
                <w:rFonts w:ascii="Arial" w:hAnsi="Arial" w:cs="Arial"/>
                <w:sz w:val="22"/>
                <w:szCs w:val="22"/>
              </w:rPr>
              <w:t xml:space="preserve">Use </w:t>
            </w:r>
            <w:proofErr w:type="gramStart"/>
            <w:r>
              <w:rPr>
                <w:rStyle w:val="Emphasis"/>
                <w:rFonts w:ascii="Arial" w:hAnsi="Arial" w:cs="Arial"/>
                <w:sz w:val="22"/>
                <w:szCs w:val="22"/>
              </w:rPr>
              <w:t>Case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  <w:lang w:val="en-US"/>
              </w:rPr>
              <w:t>,</w:t>
            </w:r>
            <w:r>
              <w:rPr>
                <w:rFonts w:ascii="Arial" w:hAnsi="Arial" w:cs="Arial"/>
                <w:i/>
                <w:iCs/>
              </w:rPr>
              <w:t>Class</w:t>
            </w:r>
            <w:proofErr w:type="gramEnd"/>
            <w:r>
              <w:rPr>
                <w:rFonts w:ascii="Arial" w:hAnsi="Arial" w:cs="Arial"/>
                <w:i/>
                <w:iCs/>
              </w:rPr>
              <w:t>, State, Sequence</w:t>
            </w:r>
            <w:r>
              <w:rPr>
                <w:rFonts w:ascii="Arial" w:hAnsi="Arial" w:cs="Arial"/>
                <w:i/>
                <w:iCs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untuk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22"/>
                <w:szCs w:val="22"/>
              </w:rPr>
              <w:t>Sistem</w:t>
            </w:r>
            <w:proofErr w:type="spellEnd"/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22"/>
                <w:szCs w:val="22"/>
              </w:rPr>
              <w:t>Pendaftaran</w:t>
            </w:r>
            <w:proofErr w:type="spellEnd"/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22"/>
                <w:szCs w:val="22"/>
              </w:rPr>
              <w:t>Aktiviti</w:t>
            </w:r>
            <w:proofErr w:type="spellEnd"/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Kelab Kolej</w:t>
            </w:r>
            <w:r>
              <w:rPr>
                <w:rFonts w:ascii="Arial" w:hAnsi="Arial" w:cs="Arial"/>
                <w:sz w:val="22"/>
                <w:szCs w:val="22"/>
              </w:rPr>
              <w:t xml:space="preserve">. </w:t>
            </w:r>
          </w:p>
        </w:tc>
      </w:tr>
      <w:tr w:rsidR="00B54042" w14:paraId="4ED88E36" w14:textId="77777777">
        <w:trPr>
          <w:trHeight w:val="567"/>
        </w:trPr>
        <w:tc>
          <w:tcPr>
            <w:tcW w:w="9246" w:type="dxa"/>
            <w:vAlign w:val="center"/>
          </w:tcPr>
          <w:p w14:paraId="5791718F" w14:textId="77777777" w:rsidR="00B54042" w:rsidRDefault="00000000">
            <w:pPr>
              <w:pStyle w:val="Heading3"/>
              <w:keepNext w:val="0"/>
              <w:keepLines w:val="0"/>
              <w:widowControl/>
              <w:spacing w:line="360" w:lineRule="auto"/>
              <w:rPr>
                <w:rStyle w:val="Strong"/>
                <w:rFonts w:ascii="Arial" w:hAnsi="Arial" w:cs="Arial"/>
                <w:color w:val="auto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 xml:space="preserve">2. </w:t>
            </w:r>
            <w:proofErr w:type="spellStart"/>
            <w:r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>Objektif</w:t>
            </w:r>
            <w:proofErr w:type="spellEnd"/>
          </w:p>
        </w:tc>
      </w:tr>
      <w:tr w:rsidR="00B54042" w:rsidRPr="00E61B5A" w14:paraId="5F198AE1" w14:textId="77777777">
        <w:trPr>
          <w:trHeight w:val="1440"/>
        </w:trPr>
        <w:tc>
          <w:tcPr>
            <w:tcW w:w="9246" w:type="dxa"/>
            <w:vAlign w:val="center"/>
          </w:tcPr>
          <w:p w14:paraId="4545178B" w14:textId="77777777" w:rsidR="00B54042" w:rsidRDefault="00000000">
            <w:pPr>
              <w:numPr>
                <w:ilvl w:val="0"/>
                <w:numId w:val="11"/>
              </w:numPr>
              <w:spacing w:line="360" w:lineRule="auto"/>
            </w:pPr>
            <w:proofErr w:type="spellStart"/>
            <w:r>
              <w:t>Mengenalpasti</w:t>
            </w:r>
            <w:proofErr w:type="spellEnd"/>
            <w:r>
              <w:t xml:space="preserve"> </w:t>
            </w:r>
            <w:proofErr w:type="spellStart"/>
            <w:r>
              <w:t>elemen</w:t>
            </w:r>
            <w:proofErr w:type="spellEnd"/>
            <w:r>
              <w:t xml:space="preserve"> rajah UML</w:t>
            </w:r>
          </w:p>
          <w:p w14:paraId="4E3E2D4F" w14:textId="77777777" w:rsidR="00B54042" w:rsidRDefault="00000000">
            <w:pPr>
              <w:numPr>
                <w:ilvl w:val="0"/>
                <w:numId w:val="11"/>
              </w:numPr>
              <w:spacing w:line="360" w:lineRule="auto"/>
            </w:pPr>
            <w:proofErr w:type="spellStart"/>
            <w:r>
              <w:t>Menghasilkan</w:t>
            </w:r>
            <w:proofErr w:type="spellEnd"/>
            <w:r>
              <w:t xml:space="preserve"> rajah UML: Use Case, Class, State, Sequence.</w:t>
            </w:r>
          </w:p>
          <w:p w14:paraId="24DC3597" w14:textId="77777777" w:rsidR="00B54042" w:rsidRPr="00AC5E34" w:rsidRDefault="00000000">
            <w:pPr>
              <w:numPr>
                <w:ilvl w:val="0"/>
                <w:numId w:val="11"/>
              </w:numPr>
              <w:spacing w:line="360" w:lineRule="auto"/>
              <w:rPr>
                <w:rStyle w:val="Strong"/>
                <w:lang w:val="fi-FI"/>
              </w:rPr>
            </w:pPr>
            <w:r w:rsidRPr="00AC5E34">
              <w:rPr>
                <w:lang w:val="fi-FI"/>
              </w:rPr>
              <w:t>Mengemaskini papapran log masuk sistem.</w:t>
            </w:r>
          </w:p>
        </w:tc>
      </w:tr>
      <w:tr w:rsidR="00B54042" w14:paraId="4BEC26A7" w14:textId="77777777">
        <w:trPr>
          <w:trHeight w:val="567"/>
        </w:trPr>
        <w:tc>
          <w:tcPr>
            <w:tcW w:w="9246" w:type="dxa"/>
            <w:vAlign w:val="center"/>
          </w:tcPr>
          <w:p w14:paraId="585B3C67" w14:textId="77777777" w:rsidR="00B54042" w:rsidRDefault="00000000">
            <w:pPr>
              <w:pStyle w:val="Heading3"/>
              <w:keepNext w:val="0"/>
              <w:keepLines w:val="0"/>
              <w:widowControl/>
              <w:spacing w:line="360" w:lineRule="auto"/>
              <w:rPr>
                <w:rStyle w:val="Strong"/>
                <w:rFonts w:ascii="Arial" w:hAnsi="Arial" w:cs="Arial"/>
                <w:color w:val="auto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 xml:space="preserve">3. Skop </w:t>
            </w:r>
            <w:proofErr w:type="spellStart"/>
            <w:r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>Kerja</w:t>
            </w:r>
            <w:proofErr w:type="spellEnd"/>
          </w:p>
        </w:tc>
      </w:tr>
      <w:tr w:rsidR="00B54042" w14:paraId="1B97598A" w14:textId="77777777">
        <w:trPr>
          <w:trHeight w:val="2285"/>
        </w:trPr>
        <w:tc>
          <w:tcPr>
            <w:tcW w:w="9246" w:type="dxa"/>
            <w:vAlign w:val="center"/>
          </w:tcPr>
          <w:p w14:paraId="1546E220" w14:textId="77777777" w:rsidR="00B54042" w:rsidRDefault="00000000">
            <w:pPr>
              <w:spacing w:line="360" w:lineRule="auto"/>
            </w:pPr>
            <w:proofErr w:type="spellStart"/>
            <w:r>
              <w:t>Fokus</w:t>
            </w:r>
            <w:proofErr w:type="spellEnd"/>
            <w:r>
              <w:t xml:space="preserve"> </w:t>
            </w:r>
            <w:proofErr w:type="spellStart"/>
            <w:r>
              <w:t>laporan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meliputi</w:t>
            </w:r>
            <w:proofErr w:type="spellEnd"/>
            <w:r>
              <w:t>:</w:t>
            </w:r>
          </w:p>
          <w:p w14:paraId="34890F59" w14:textId="77777777" w:rsidR="00B54042" w:rsidRDefault="00000000">
            <w:pPr>
              <w:numPr>
                <w:ilvl w:val="0"/>
                <w:numId w:val="11"/>
              </w:numPr>
              <w:spacing w:line="360" w:lineRule="auto"/>
            </w:pPr>
            <w:proofErr w:type="spellStart"/>
            <w:r>
              <w:t>Menghasilkan</w:t>
            </w:r>
            <w:proofErr w:type="spellEnd"/>
            <w:r>
              <w:t xml:space="preserve"> rajah UML: Use Case, Class, State, Sequence </w:t>
            </w:r>
            <w:proofErr w:type="spellStart"/>
            <w:r>
              <w:t>mengikut</w:t>
            </w:r>
            <w:proofErr w:type="spellEnd"/>
            <w:r>
              <w:t xml:space="preserve"> </w:t>
            </w:r>
            <w:proofErr w:type="spellStart"/>
            <w:r>
              <w:t>keperluan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>.</w:t>
            </w:r>
          </w:p>
          <w:p w14:paraId="7DD12A73" w14:textId="77777777" w:rsidR="00B54042" w:rsidRDefault="00000000">
            <w:pPr>
              <w:numPr>
                <w:ilvl w:val="0"/>
                <w:numId w:val="11"/>
              </w:numPr>
              <w:spacing w:line="360" w:lineRule="auto"/>
              <w:rPr>
                <w:rStyle w:val="Strong"/>
              </w:rPr>
            </w:pPr>
            <w:proofErr w:type="spellStart"/>
            <w:r>
              <w:t>Kemaskini</w:t>
            </w:r>
            <w:proofErr w:type="spellEnd"/>
            <w:r>
              <w:t xml:space="preserve"> </w:t>
            </w:r>
            <w:proofErr w:type="spellStart"/>
            <w:r>
              <w:t>kod</w:t>
            </w:r>
            <w:proofErr w:type="spellEnd"/>
            <w:r>
              <w:t xml:space="preserve"> </w:t>
            </w:r>
            <w:proofErr w:type="spellStart"/>
            <w:r>
              <w:t>sumber</w:t>
            </w:r>
            <w:proofErr w:type="spellEnd"/>
            <w:r>
              <w:t xml:space="preserve"> </w:t>
            </w:r>
            <w:proofErr w:type="spellStart"/>
            <w:r>
              <w:t>paparan</w:t>
            </w:r>
            <w:proofErr w:type="spellEnd"/>
            <w:r>
              <w:t xml:space="preserve"> log </w:t>
            </w:r>
            <w:proofErr w:type="spellStart"/>
            <w:r>
              <w:t>masuk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>.</w:t>
            </w:r>
          </w:p>
        </w:tc>
      </w:tr>
      <w:tr w:rsidR="00B54042" w14:paraId="27F4D40A" w14:textId="77777777">
        <w:trPr>
          <w:trHeight w:val="567"/>
        </w:trPr>
        <w:tc>
          <w:tcPr>
            <w:tcW w:w="9246" w:type="dxa"/>
            <w:vAlign w:val="center"/>
          </w:tcPr>
          <w:p w14:paraId="15CABD20" w14:textId="77777777" w:rsidR="00B54042" w:rsidRDefault="00000000">
            <w:pPr>
              <w:pStyle w:val="Heading3"/>
              <w:keepNext w:val="0"/>
              <w:keepLines w:val="0"/>
              <w:widowControl/>
              <w:numPr>
                <w:ilvl w:val="0"/>
                <w:numId w:val="12"/>
              </w:numPr>
              <w:spacing w:line="360" w:lineRule="auto"/>
              <w:rPr>
                <w:rStyle w:val="Strong"/>
                <w:rFonts w:ascii="Arial" w:hAnsi="Arial" w:cs="Arial"/>
                <w:color w:val="auto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 xml:space="preserve">Status </w:t>
            </w:r>
            <w:proofErr w:type="spellStart"/>
            <w:r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>Kemajuan</w:t>
            </w:r>
            <w:proofErr w:type="spellEnd"/>
            <w:r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>Kerja</w:t>
            </w:r>
            <w:proofErr w:type="spellEnd"/>
          </w:p>
        </w:tc>
      </w:tr>
      <w:tr w:rsidR="00B54042" w14:paraId="0605E108" w14:textId="77777777">
        <w:trPr>
          <w:trHeight w:val="3650"/>
        </w:trPr>
        <w:tc>
          <w:tcPr>
            <w:tcW w:w="9246" w:type="dxa"/>
          </w:tcPr>
          <w:tbl>
            <w:tblPr>
              <w:tblStyle w:val="TableGrid"/>
              <w:tblpPr w:leftFromText="180" w:rightFromText="180" w:vertAnchor="text" w:horzAnchor="page" w:tblpX="517" w:tblpY="313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586"/>
              <w:gridCol w:w="4170"/>
              <w:gridCol w:w="1153"/>
              <w:gridCol w:w="2506"/>
            </w:tblGrid>
            <w:tr w:rsidR="00B54042" w14:paraId="785F95B6" w14:textId="77777777">
              <w:tc>
                <w:tcPr>
                  <w:tcW w:w="586" w:type="dxa"/>
                  <w:vAlign w:val="center"/>
                </w:tcPr>
                <w:p w14:paraId="0B9F1810" w14:textId="77777777" w:rsidR="00B54042" w:rsidRDefault="00000000">
                  <w:pPr>
                    <w:widowControl/>
                    <w:spacing w:line="360" w:lineRule="auto"/>
                    <w:jc w:val="center"/>
                    <w:rPr>
                      <w:b/>
                      <w:bCs/>
                    </w:rPr>
                  </w:pPr>
                  <w:r>
                    <w:rPr>
                      <w:rFonts w:eastAsia="SimSun"/>
                      <w:b/>
                      <w:bCs/>
                      <w:lang w:eastAsia="zh-CN" w:bidi="ar"/>
                    </w:rPr>
                    <w:t>Bil</w:t>
                  </w:r>
                </w:p>
              </w:tc>
              <w:tc>
                <w:tcPr>
                  <w:tcW w:w="4170" w:type="dxa"/>
                  <w:vAlign w:val="center"/>
                </w:tcPr>
                <w:p w14:paraId="57839CBA" w14:textId="77777777" w:rsidR="00B54042" w:rsidRDefault="00000000">
                  <w:pPr>
                    <w:widowControl/>
                    <w:spacing w:line="360" w:lineRule="auto"/>
                    <w:jc w:val="center"/>
                    <w:rPr>
                      <w:b/>
                      <w:bCs/>
                    </w:rPr>
                  </w:pPr>
                  <w:proofErr w:type="spellStart"/>
                  <w:r>
                    <w:rPr>
                      <w:rFonts w:eastAsia="SimSun"/>
                      <w:b/>
                      <w:bCs/>
                      <w:lang w:eastAsia="zh-CN" w:bidi="ar"/>
                    </w:rPr>
                    <w:t>Aktiviti</w:t>
                  </w:r>
                  <w:proofErr w:type="spellEnd"/>
                </w:p>
              </w:tc>
              <w:tc>
                <w:tcPr>
                  <w:tcW w:w="1153" w:type="dxa"/>
                  <w:vAlign w:val="center"/>
                </w:tcPr>
                <w:p w14:paraId="74BE01E0" w14:textId="77777777" w:rsidR="00B54042" w:rsidRDefault="00000000">
                  <w:pPr>
                    <w:widowControl/>
                    <w:spacing w:line="360" w:lineRule="auto"/>
                    <w:jc w:val="center"/>
                    <w:rPr>
                      <w:b/>
                      <w:bCs/>
                    </w:rPr>
                  </w:pPr>
                  <w:r>
                    <w:rPr>
                      <w:rFonts w:eastAsia="SimSun"/>
                      <w:b/>
                      <w:bCs/>
                      <w:lang w:eastAsia="zh-CN" w:bidi="ar"/>
                    </w:rPr>
                    <w:t>Status</w:t>
                  </w:r>
                </w:p>
              </w:tc>
              <w:tc>
                <w:tcPr>
                  <w:tcW w:w="2506" w:type="dxa"/>
                  <w:vAlign w:val="center"/>
                </w:tcPr>
                <w:p w14:paraId="7D38233E" w14:textId="77777777" w:rsidR="00B54042" w:rsidRDefault="00000000">
                  <w:pPr>
                    <w:widowControl/>
                    <w:spacing w:line="360" w:lineRule="auto"/>
                    <w:jc w:val="center"/>
                    <w:rPr>
                      <w:b/>
                      <w:bCs/>
                    </w:rPr>
                  </w:pPr>
                  <w:proofErr w:type="spellStart"/>
                  <w:r>
                    <w:rPr>
                      <w:rFonts w:eastAsia="SimSun"/>
                      <w:b/>
                      <w:bCs/>
                      <w:lang w:eastAsia="zh-CN" w:bidi="ar"/>
                    </w:rPr>
                    <w:t>Catatan</w:t>
                  </w:r>
                  <w:proofErr w:type="spellEnd"/>
                </w:p>
              </w:tc>
            </w:tr>
            <w:tr w:rsidR="00B54042" w14:paraId="0D093FE7" w14:textId="77777777">
              <w:tc>
                <w:tcPr>
                  <w:tcW w:w="586" w:type="dxa"/>
                  <w:vAlign w:val="center"/>
                </w:tcPr>
                <w:p w14:paraId="1569A03B" w14:textId="77777777" w:rsidR="00B54042" w:rsidRDefault="00000000">
                  <w:pPr>
                    <w:widowControl/>
                    <w:spacing w:line="360" w:lineRule="auto"/>
                    <w:jc w:val="center"/>
                  </w:pPr>
                  <w:r>
                    <w:rPr>
                      <w:rFonts w:eastAsia="SimSun"/>
                      <w:lang w:eastAsia="zh-CN" w:bidi="ar"/>
                    </w:rPr>
                    <w:t>1</w:t>
                  </w:r>
                </w:p>
              </w:tc>
              <w:tc>
                <w:tcPr>
                  <w:tcW w:w="4170" w:type="dxa"/>
                  <w:vAlign w:val="center"/>
                </w:tcPr>
                <w:p w14:paraId="2B0ECFD6" w14:textId="77777777" w:rsidR="00B54042" w:rsidRDefault="00000000">
                  <w:pPr>
                    <w:widowControl/>
                  </w:pPr>
                  <w:proofErr w:type="spellStart"/>
                  <w:r>
                    <w:rPr>
                      <w:rFonts w:eastAsia="SimSun"/>
                      <w:lang w:eastAsia="zh-CN" w:bidi="ar"/>
                    </w:rPr>
                    <w:t>Kenalpasti</w:t>
                  </w:r>
                  <w:proofErr w:type="spellEnd"/>
                  <w:r>
                    <w:rPr>
                      <w:rFonts w:eastAsia="SimSun"/>
                      <w:lang w:eastAsia="zh-CN" w:bidi="ar"/>
                    </w:rPr>
                    <w:t xml:space="preserve"> </w:t>
                  </w:r>
                  <w:proofErr w:type="spellStart"/>
                  <w:r>
                    <w:rPr>
                      <w:rFonts w:eastAsia="SimSun"/>
                      <w:lang w:eastAsia="zh-CN" w:bidi="ar"/>
                    </w:rPr>
                    <w:t>aktor</w:t>
                  </w:r>
                  <w:proofErr w:type="spellEnd"/>
                  <w:r>
                    <w:rPr>
                      <w:rFonts w:eastAsia="SimSun"/>
                      <w:lang w:eastAsia="zh-CN" w:bidi="ar"/>
                    </w:rPr>
                    <w:t xml:space="preserve"> &amp; </w:t>
                  </w:r>
                  <w:proofErr w:type="spellStart"/>
                  <w:r>
                    <w:rPr>
                      <w:rFonts w:eastAsia="SimSun"/>
                      <w:lang w:eastAsia="zh-CN" w:bidi="ar"/>
                    </w:rPr>
                    <w:t>fungsi</w:t>
                  </w:r>
                  <w:proofErr w:type="spellEnd"/>
                  <w:r>
                    <w:rPr>
                      <w:rFonts w:eastAsia="SimSun"/>
                      <w:lang w:eastAsia="zh-CN" w:bidi="ar"/>
                    </w:rPr>
                    <w:t xml:space="preserve"> (</w:t>
                  </w:r>
                  <w:r>
                    <w:rPr>
                      <w:rStyle w:val="Emphasis"/>
                      <w:rFonts w:eastAsia="SimSun"/>
                      <w:lang w:eastAsia="zh-CN" w:bidi="ar"/>
                    </w:rPr>
                    <w:t>Use Case</w:t>
                  </w:r>
                  <w:r>
                    <w:rPr>
                      <w:rFonts w:eastAsia="SimSun"/>
                      <w:lang w:eastAsia="zh-CN" w:bidi="ar"/>
                    </w:rPr>
                    <w:t>)</w:t>
                  </w:r>
                </w:p>
              </w:tc>
              <w:tc>
                <w:tcPr>
                  <w:tcW w:w="1153" w:type="dxa"/>
                  <w:vAlign w:val="center"/>
                </w:tcPr>
                <w:p w14:paraId="468EFFB0" w14:textId="62BC4990" w:rsidR="00B54042" w:rsidRDefault="00620D39" w:rsidP="00620D39">
                  <w:pPr>
                    <w:widowControl/>
                    <w:jc w:val="center"/>
                  </w:pPr>
                  <w:r>
                    <w:t>√</w:t>
                  </w:r>
                </w:p>
              </w:tc>
              <w:tc>
                <w:tcPr>
                  <w:tcW w:w="2506" w:type="dxa"/>
                  <w:vAlign w:val="center"/>
                </w:tcPr>
                <w:p w14:paraId="5F5F2238" w14:textId="77777777" w:rsidR="00B54042" w:rsidRDefault="00B54042">
                  <w:pPr>
                    <w:widowControl/>
                    <w:jc w:val="center"/>
                  </w:pPr>
                </w:p>
              </w:tc>
            </w:tr>
            <w:tr w:rsidR="00B54042" w14:paraId="7B1C6D2F" w14:textId="77777777">
              <w:tc>
                <w:tcPr>
                  <w:tcW w:w="586" w:type="dxa"/>
                  <w:vAlign w:val="center"/>
                </w:tcPr>
                <w:p w14:paraId="24FAEE5D" w14:textId="77777777" w:rsidR="00B54042" w:rsidRDefault="00000000">
                  <w:pPr>
                    <w:widowControl/>
                    <w:spacing w:line="360" w:lineRule="auto"/>
                    <w:jc w:val="center"/>
                  </w:pPr>
                  <w:r>
                    <w:rPr>
                      <w:rFonts w:eastAsia="SimSun"/>
                      <w:lang w:eastAsia="zh-CN" w:bidi="ar"/>
                    </w:rPr>
                    <w:t>2</w:t>
                  </w:r>
                </w:p>
              </w:tc>
              <w:tc>
                <w:tcPr>
                  <w:tcW w:w="4170" w:type="dxa"/>
                  <w:vAlign w:val="center"/>
                </w:tcPr>
                <w:p w14:paraId="78F8F957" w14:textId="77777777" w:rsidR="00B54042" w:rsidRDefault="00000000">
                  <w:pPr>
                    <w:widowControl/>
                  </w:pPr>
                  <w:proofErr w:type="spellStart"/>
                  <w:r>
                    <w:rPr>
                      <w:rFonts w:eastAsia="SimSun"/>
                      <w:lang w:eastAsia="zh-CN" w:bidi="ar"/>
                    </w:rPr>
                    <w:t>Lakaran</w:t>
                  </w:r>
                  <w:proofErr w:type="spellEnd"/>
                  <w:r>
                    <w:rPr>
                      <w:rFonts w:eastAsia="SimSun"/>
                      <w:lang w:eastAsia="zh-CN" w:bidi="ar"/>
                    </w:rPr>
                    <w:t xml:space="preserve"> </w:t>
                  </w:r>
                  <w:r>
                    <w:rPr>
                      <w:rStyle w:val="Emphasis"/>
                      <w:rFonts w:eastAsia="SimSun"/>
                      <w:lang w:eastAsia="zh-CN" w:bidi="ar"/>
                    </w:rPr>
                    <w:t>Use Case Diagram</w:t>
                  </w:r>
                </w:p>
              </w:tc>
              <w:tc>
                <w:tcPr>
                  <w:tcW w:w="1153" w:type="dxa"/>
                  <w:vAlign w:val="center"/>
                </w:tcPr>
                <w:p w14:paraId="5A91170F" w14:textId="6C5EF399" w:rsidR="00B54042" w:rsidRDefault="00620D39" w:rsidP="00620D39">
                  <w:pPr>
                    <w:widowControl/>
                    <w:jc w:val="center"/>
                  </w:pPr>
                  <w:r>
                    <w:t>√</w:t>
                  </w:r>
                </w:p>
              </w:tc>
              <w:tc>
                <w:tcPr>
                  <w:tcW w:w="2506" w:type="dxa"/>
                  <w:vAlign w:val="center"/>
                </w:tcPr>
                <w:p w14:paraId="632034D8" w14:textId="77777777" w:rsidR="00B54042" w:rsidRDefault="00B54042">
                  <w:pPr>
                    <w:widowControl/>
                  </w:pPr>
                </w:p>
              </w:tc>
            </w:tr>
            <w:tr w:rsidR="00B54042" w14:paraId="1EEB5234" w14:textId="77777777">
              <w:tc>
                <w:tcPr>
                  <w:tcW w:w="586" w:type="dxa"/>
                  <w:vAlign w:val="center"/>
                </w:tcPr>
                <w:p w14:paraId="7E72D3DC" w14:textId="77777777" w:rsidR="00B54042" w:rsidRDefault="00000000">
                  <w:pPr>
                    <w:widowControl/>
                    <w:spacing w:line="360" w:lineRule="auto"/>
                    <w:jc w:val="center"/>
                  </w:pPr>
                  <w:r>
                    <w:rPr>
                      <w:rFonts w:eastAsia="SimSun"/>
                      <w:lang w:eastAsia="zh-CN" w:bidi="ar"/>
                    </w:rPr>
                    <w:t>3</w:t>
                  </w:r>
                </w:p>
              </w:tc>
              <w:tc>
                <w:tcPr>
                  <w:tcW w:w="4170" w:type="dxa"/>
                  <w:vAlign w:val="center"/>
                </w:tcPr>
                <w:p w14:paraId="1198FAB2" w14:textId="77777777" w:rsidR="00B54042" w:rsidRDefault="00000000">
                  <w:pPr>
                    <w:widowControl/>
                  </w:pPr>
                  <w:proofErr w:type="spellStart"/>
                  <w:r>
                    <w:rPr>
                      <w:rFonts w:eastAsia="SimSun"/>
                      <w:lang w:eastAsia="zh-CN" w:bidi="ar"/>
                    </w:rPr>
                    <w:t>Lakaran</w:t>
                  </w:r>
                  <w:proofErr w:type="spellEnd"/>
                  <w:r>
                    <w:rPr>
                      <w:rFonts w:eastAsia="SimSun"/>
                      <w:lang w:eastAsia="zh-CN" w:bidi="ar"/>
                    </w:rPr>
                    <w:t xml:space="preserve"> </w:t>
                  </w:r>
                  <w:r>
                    <w:rPr>
                      <w:rStyle w:val="Emphasis"/>
                      <w:rFonts w:eastAsia="SimSun"/>
                      <w:lang w:eastAsia="zh-CN" w:bidi="ar"/>
                    </w:rPr>
                    <w:t>Class Diagram</w:t>
                  </w:r>
                </w:p>
              </w:tc>
              <w:tc>
                <w:tcPr>
                  <w:tcW w:w="1153" w:type="dxa"/>
                  <w:vAlign w:val="center"/>
                </w:tcPr>
                <w:p w14:paraId="1C231064" w14:textId="11B43011" w:rsidR="00B54042" w:rsidRDefault="00620D39" w:rsidP="00620D39">
                  <w:pPr>
                    <w:widowControl/>
                    <w:jc w:val="center"/>
                  </w:pPr>
                  <w:r>
                    <w:t>√</w:t>
                  </w:r>
                </w:p>
              </w:tc>
              <w:tc>
                <w:tcPr>
                  <w:tcW w:w="2506" w:type="dxa"/>
                  <w:vAlign w:val="center"/>
                </w:tcPr>
                <w:p w14:paraId="0CFB84B5" w14:textId="77777777" w:rsidR="00B54042" w:rsidRDefault="00B54042">
                  <w:pPr>
                    <w:widowControl/>
                  </w:pPr>
                </w:p>
              </w:tc>
            </w:tr>
            <w:tr w:rsidR="00B54042" w14:paraId="4A497B5F" w14:textId="77777777">
              <w:tc>
                <w:tcPr>
                  <w:tcW w:w="586" w:type="dxa"/>
                  <w:vAlign w:val="center"/>
                </w:tcPr>
                <w:p w14:paraId="29A2FD66" w14:textId="77777777" w:rsidR="00B54042" w:rsidRDefault="00000000">
                  <w:pPr>
                    <w:widowControl/>
                    <w:spacing w:line="360" w:lineRule="auto"/>
                    <w:jc w:val="center"/>
                  </w:pPr>
                  <w:r>
                    <w:rPr>
                      <w:rFonts w:eastAsia="SimSun"/>
                      <w:lang w:eastAsia="zh-CN" w:bidi="ar"/>
                    </w:rPr>
                    <w:t>4</w:t>
                  </w:r>
                </w:p>
              </w:tc>
              <w:tc>
                <w:tcPr>
                  <w:tcW w:w="4170" w:type="dxa"/>
                  <w:vAlign w:val="center"/>
                </w:tcPr>
                <w:p w14:paraId="06343E1D" w14:textId="77777777" w:rsidR="00B54042" w:rsidRDefault="00000000">
                  <w:pPr>
                    <w:widowControl/>
                    <w:rPr>
                      <w:rFonts w:eastAsia="SimSun"/>
                      <w:lang w:bidi="ar"/>
                    </w:rPr>
                  </w:pPr>
                  <w:proofErr w:type="spellStart"/>
                  <w:r>
                    <w:rPr>
                      <w:rFonts w:eastAsia="SimSun"/>
                      <w:lang w:eastAsia="zh-CN" w:bidi="ar"/>
                    </w:rPr>
                    <w:t>Lakaran</w:t>
                  </w:r>
                  <w:proofErr w:type="spellEnd"/>
                  <w:r>
                    <w:rPr>
                      <w:rFonts w:eastAsia="SimSun"/>
                      <w:lang w:eastAsia="zh-CN" w:bidi="ar"/>
                    </w:rPr>
                    <w:t xml:space="preserve"> </w:t>
                  </w:r>
                  <w:r>
                    <w:rPr>
                      <w:rStyle w:val="Emphasis"/>
                      <w:rFonts w:eastAsia="SimSun"/>
                      <w:lang w:eastAsia="zh-CN" w:bidi="ar"/>
                    </w:rPr>
                    <w:t>State Diagram</w:t>
                  </w:r>
                </w:p>
              </w:tc>
              <w:tc>
                <w:tcPr>
                  <w:tcW w:w="1153" w:type="dxa"/>
                  <w:vAlign w:val="center"/>
                </w:tcPr>
                <w:p w14:paraId="125CA142" w14:textId="48A4BCD7" w:rsidR="00B54042" w:rsidRDefault="00620D39" w:rsidP="00620D39">
                  <w:pPr>
                    <w:widowControl/>
                    <w:jc w:val="center"/>
                  </w:pPr>
                  <w:r>
                    <w:t>√</w:t>
                  </w:r>
                </w:p>
              </w:tc>
              <w:tc>
                <w:tcPr>
                  <w:tcW w:w="2506" w:type="dxa"/>
                  <w:vAlign w:val="center"/>
                </w:tcPr>
                <w:p w14:paraId="0C56F585" w14:textId="77777777" w:rsidR="00B54042" w:rsidRDefault="00B54042">
                  <w:pPr>
                    <w:widowControl/>
                  </w:pPr>
                </w:p>
              </w:tc>
            </w:tr>
            <w:tr w:rsidR="00B54042" w14:paraId="4BE3ED09" w14:textId="77777777">
              <w:tc>
                <w:tcPr>
                  <w:tcW w:w="586" w:type="dxa"/>
                  <w:vAlign w:val="center"/>
                </w:tcPr>
                <w:p w14:paraId="0E053D05" w14:textId="77777777" w:rsidR="00B54042" w:rsidRDefault="00000000">
                  <w:pPr>
                    <w:widowControl/>
                    <w:spacing w:line="360" w:lineRule="auto"/>
                    <w:jc w:val="center"/>
                  </w:pPr>
                  <w:r>
                    <w:rPr>
                      <w:rFonts w:eastAsia="SimSun"/>
                      <w:lang w:eastAsia="zh-CN" w:bidi="ar"/>
                    </w:rPr>
                    <w:t>5</w:t>
                  </w:r>
                </w:p>
              </w:tc>
              <w:tc>
                <w:tcPr>
                  <w:tcW w:w="4170" w:type="dxa"/>
                  <w:vAlign w:val="center"/>
                </w:tcPr>
                <w:p w14:paraId="6C7C330D" w14:textId="77777777" w:rsidR="00B54042" w:rsidRDefault="00000000">
                  <w:pPr>
                    <w:widowControl/>
                    <w:rPr>
                      <w:rFonts w:eastAsia="SimSun"/>
                      <w:lang w:bidi="ar"/>
                    </w:rPr>
                  </w:pPr>
                  <w:proofErr w:type="spellStart"/>
                  <w:r>
                    <w:rPr>
                      <w:rFonts w:eastAsia="SimSun"/>
                      <w:lang w:eastAsia="zh-CN" w:bidi="ar"/>
                    </w:rPr>
                    <w:t>Lakaran</w:t>
                  </w:r>
                  <w:proofErr w:type="spellEnd"/>
                  <w:r>
                    <w:rPr>
                      <w:rFonts w:eastAsia="SimSun"/>
                      <w:lang w:eastAsia="zh-CN" w:bidi="ar"/>
                    </w:rPr>
                    <w:t xml:space="preserve"> </w:t>
                  </w:r>
                  <w:r>
                    <w:rPr>
                      <w:rStyle w:val="Emphasis"/>
                      <w:rFonts w:eastAsia="SimSun"/>
                      <w:lang w:eastAsia="zh-CN" w:bidi="ar"/>
                    </w:rPr>
                    <w:t>Sequence Diagram</w:t>
                  </w:r>
                </w:p>
              </w:tc>
              <w:tc>
                <w:tcPr>
                  <w:tcW w:w="1153" w:type="dxa"/>
                  <w:vAlign w:val="center"/>
                </w:tcPr>
                <w:p w14:paraId="083B403A" w14:textId="72ED5493" w:rsidR="00B54042" w:rsidRDefault="00620D39" w:rsidP="00620D39">
                  <w:pPr>
                    <w:widowControl/>
                    <w:jc w:val="center"/>
                  </w:pPr>
                  <w:r>
                    <w:t>√</w:t>
                  </w:r>
                </w:p>
              </w:tc>
              <w:tc>
                <w:tcPr>
                  <w:tcW w:w="2506" w:type="dxa"/>
                  <w:vAlign w:val="center"/>
                </w:tcPr>
                <w:p w14:paraId="0D2B3B43" w14:textId="77777777" w:rsidR="00B54042" w:rsidRDefault="00B54042">
                  <w:pPr>
                    <w:widowControl/>
                  </w:pPr>
                </w:p>
              </w:tc>
            </w:tr>
            <w:tr w:rsidR="00B54042" w14:paraId="26B3D48D" w14:textId="77777777">
              <w:tc>
                <w:tcPr>
                  <w:tcW w:w="586" w:type="dxa"/>
                  <w:vAlign w:val="center"/>
                </w:tcPr>
                <w:p w14:paraId="54C55BE3" w14:textId="77777777" w:rsidR="00B54042" w:rsidRDefault="00000000">
                  <w:pPr>
                    <w:widowControl/>
                    <w:spacing w:line="360" w:lineRule="auto"/>
                    <w:jc w:val="center"/>
                    <w:rPr>
                      <w:rFonts w:eastAsia="SimSun"/>
                      <w:lang w:eastAsia="zh-CN" w:bidi="ar"/>
                    </w:rPr>
                  </w:pPr>
                  <w:r>
                    <w:rPr>
                      <w:rFonts w:eastAsia="SimSun"/>
                      <w:lang w:eastAsia="zh-CN" w:bidi="ar"/>
                    </w:rPr>
                    <w:t>6</w:t>
                  </w:r>
                </w:p>
              </w:tc>
              <w:tc>
                <w:tcPr>
                  <w:tcW w:w="4170" w:type="dxa"/>
                  <w:vAlign w:val="center"/>
                </w:tcPr>
                <w:p w14:paraId="06294C92" w14:textId="77777777" w:rsidR="00B54042" w:rsidRDefault="00000000">
                  <w:pPr>
                    <w:widowControl/>
                    <w:rPr>
                      <w:rFonts w:eastAsia="SimSun"/>
                      <w:lang w:eastAsia="zh-CN" w:bidi="ar"/>
                    </w:rPr>
                  </w:pPr>
                  <w:proofErr w:type="spellStart"/>
                  <w:r>
                    <w:rPr>
                      <w:rFonts w:eastAsia="SimSun"/>
                      <w:lang w:eastAsia="zh-CN" w:bidi="ar"/>
                    </w:rPr>
                    <w:t>Kemaskini</w:t>
                  </w:r>
                  <w:proofErr w:type="spellEnd"/>
                  <w:r>
                    <w:rPr>
                      <w:rFonts w:eastAsia="SimSun"/>
                      <w:lang w:eastAsia="zh-CN" w:bidi="ar"/>
                    </w:rPr>
                    <w:t xml:space="preserve"> </w:t>
                  </w:r>
                  <w:proofErr w:type="spellStart"/>
                  <w:r>
                    <w:rPr>
                      <w:rFonts w:eastAsia="SimSun"/>
                      <w:lang w:eastAsia="zh-CN" w:bidi="ar"/>
                    </w:rPr>
                    <w:t>Kod</w:t>
                  </w:r>
                  <w:proofErr w:type="spellEnd"/>
                  <w:r>
                    <w:rPr>
                      <w:rFonts w:eastAsia="SimSun"/>
                      <w:lang w:eastAsia="zh-CN" w:bidi="ar"/>
                    </w:rPr>
                    <w:t xml:space="preserve"> </w:t>
                  </w:r>
                  <w:proofErr w:type="spellStart"/>
                  <w:r>
                    <w:rPr>
                      <w:rFonts w:eastAsia="SimSun"/>
                      <w:lang w:eastAsia="zh-CN" w:bidi="ar"/>
                    </w:rPr>
                    <w:t>Sumber</w:t>
                  </w:r>
                  <w:proofErr w:type="spellEnd"/>
                </w:p>
              </w:tc>
              <w:tc>
                <w:tcPr>
                  <w:tcW w:w="1153" w:type="dxa"/>
                  <w:vAlign w:val="center"/>
                </w:tcPr>
                <w:p w14:paraId="592451B8" w14:textId="15D28EC1" w:rsidR="00B54042" w:rsidRDefault="00620D39" w:rsidP="00620D39">
                  <w:pPr>
                    <w:widowControl/>
                    <w:jc w:val="center"/>
                  </w:pPr>
                  <w:r>
                    <w:t>√</w:t>
                  </w:r>
                </w:p>
              </w:tc>
              <w:tc>
                <w:tcPr>
                  <w:tcW w:w="2506" w:type="dxa"/>
                  <w:vAlign w:val="center"/>
                </w:tcPr>
                <w:p w14:paraId="68180A6D" w14:textId="77777777" w:rsidR="00B54042" w:rsidRDefault="00B54042">
                  <w:pPr>
                    <w:widowControl/>
                  </w:pPr>
                </w:p>
              </w:tc>
            </w:tr>
          </w:tbl>
          <w:p w14:paraId="6AFE3C49" w14:textId="77777777" w:rsidR="00B54042" w:rsidRDefault="00B54042">
            <w:pPr>
              <w:pStyle w:val="NormalWeb"/>
              <w:spacing w:line="360" w:lineRule="auto"/>
              <w:rPr>
                <w:rStyle w:val="Strong"/>
                <w:rFonts w:ascii="Arial" w:hAnsi="Arial" w:cs="Arial"/>
                <w:sz w:val="22"/>
                <w:szCs w:val="22"/>
              </w:rPr>
            </w:pPr>
          </w:p>
        </w:tc>
      </w:tr>
      <w:tr w:rsidR="00B54042" w14:paraId="4C38404D" w14:textId="77777777">
        <w:trPr>
          <w:trHeight w:val="567"/>
        </w:trPr>
        <w:tc>
          <w:tcPr>
            <w:tcW w:w="9246" w:type="dxa"/>
            <w:vAlign w:val="center"/>
          </w:tcPr>
          <w:p w14:paraId="783F4C80" w14:textId="77777777" w:rsidR="00B54042" w:rsidRDefault="00000000">
            <w:pPr>
              <w:pStyle w:val="Heading3"/>
              <w:keepNext w:val="0"/>
              <w:keepLines w:val="0"/>
              <w:widowControl/>
              <w:spacing w:line="360" w:lineRule="auto"/>
              <w:rPr>
                <w:rStyle w:val="Strong"/>
                <w:rFonts w:ascii="Arial" w:hAnsi="Arial" w:cs="Arial"/>
                <w:color w:val="auto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lastRenderedPageBreak/>
              <w:t xml:space="preserve">5. Isu &amp; </w:t>
            </w:r>
            <w:proofErr w:type="spellStart"/>
            <w:r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>Cabaran</w:t>
            </w:r>
            <w:proofErr w:type="spellEnd"/>
          </w:p>
        </w:tc>
      </w:tr>
      <w:tr w:rsidR="00B54042" w:rsidRPr="005A4943" w14:paraId="130E29BD" w14:textId="77777777">
        <w:trPr>
          <w:trHeight w:val="2108"/>
        </w:trPr>
        <w:tc>
          <w:tcPr>
            <w:tcW w:w="9246" w:type="dxa"/>
            <w:vAlign w:val="center"/>
          </w:tcPr>
          <w:p w14:paraId="38FC5A90" w14:textId="77777777" w:rsidR="00B54042" w:rsidRPr="005A4943" w:rsidRDefault="005A4943" w:rsidP="005A4943">
            <w:pPr>
              <w:pStyle w:val="NormalWeb"/>
              <w:numPr>
                <w:ilvl w:val="0"/>
                <w:numId w:val="13"/>
              </w:numPr>
              <w:spacing w:line="360" w:lineRule="auto"/>
              <w:rPr>
                <w:rFonts w:ascii="Arial" w:hAnsi="Arial" w:cs="Arial"/>
                <w:b/>
                <w:bCs/>
                <w:sz w:val="22"/>
                <w:szCs w:val="22"/>
                <w:lang w:val="fi-FI"/>
              </w:rPr>
            </w:pPr>
            <w:r w:rsidRPr="005A4943">
              <w:rPr>
                <w:rFonts w:ascii="Arial" w:hAnsi="Arial" w:cs="Arial"/>
                <w:sz w:val="22"/>
                <w:szCs w:val="22"/>
                <w:lang w:val="fi-FI" w:bidi="en-US"/>
              </w:rPr>
              <w:t>Sukar untuk mengintegrasikan sistem kelab dengan pangkalan data utama kolej (sistem maklumat pelajar).</w:t>
            </w:r>
          </w:p>
          <w:p w14:paraId="7C2018DA" w14:textId="77777777" w:rsidR="005A4943" w:rsidRPr="005A4943" w:rsidRDefault="005A4943" w:rsidP="005A4943">
            <w:pPr>
              <w:pStyle w:val="NormalWeb"/>
              <w:numPr>
                <w:ilvl w:val="0"/>
                <w:numId w:val="13"/>
              </w:numPr>
              <w:spacing w:line="360" w:lineRule="auto"/>
              <w:rPr>
                <w:rFonts w:ascii="Arial" w:hAnsi="Arial" w:cs="Arial"/>
                <w:sz w:val="22"/>
                <w:szCs w:val="22"/>
                <w:lang w:val="fi-FI"/>
              </w:rPr>
            </w:pPr>
            <w:r w:rsidRPr="005A4943">
              <w:rPr>
                <w:rFonts w:ascii="Arial" w:hAnsi="Arial" w:cs="Arial"/>
                <w:sz w:val="22"/>
                <w:szCs w:val="22"/>
                <w:lang w:val="fi-FI" w:bidi="en-US"/>
              </w:rPr>
              <w:t>Apabila kelab popular membuka pendaftaran, ribuan pelajar akan mengakses sistem pada masa yang sama.</w:t>
            </w:r>
          </w:p>
          <w:p w14:paraId="32916F57" w14:textId="39A04C4E" w:rsidR="005A4943" w:rsidRPr="005A4943" w:rsidRDefault="005A4943" w:rsidP="005A4943">
            <w:pPr>
              <w:pStyle w:val="NormalWeb"/>
              <w:numPr>
                <w:ilvl w:val="0"/>
                <w:numId w:val="13"/>
              </w:numPr>
              <w:spacing w:line="360" w:lineRule="auto"/>
              <w:rPr>
                <w:rStyle w:val="Strong"/>
                <w:rFonts w:ascii="Arial" w:hAnsi="Arial" w:cs="Arial"/>
                <w:sz w:val="22"/>
                <w:szCs w:val="22"/>
                <w:lang w:val="en-US"/>
              </w:rPr>
            </w:pPr>
            <w:r w:rsidRPr="005A4943">
              <w:rPr>
                <w:rFonts w:ascii="Arial" w:hAnsi="Arial" w:cs="Arial"/>
                <w:sz w:val="22"/>
                <w:szCs w:val="22"/>
                <w:lang w:val="en-US" w:bidi="en-US"/>
              </w:rPr>
              <w:t xml:space="preserve">Risiko </w:t>
            </w:r>
            <w:proofErr w:type="spellStart"/>
            <w:r w:rsidRPr="005A4943">
              <w:rPr>
                <w:rFonts w:ascii="Arial" w:hAnsi="Arial" w:cs="Arial"/>
                <w:sz w:val="22"/>
                <w:szCs w:val="22"/>
                <w:lang w:val="en-US" w:bidi="en-US"/>
              </w:rPr>
              <w:t>pencerobohan</w:t>
            </w:r>
            <w:proofErr w:type="spellEnd"/>
            <w:r w:rsidRPr="005A4943">
              <w:rPr>
                <w:rFonts w:ascii="Arial" w:hAnsi="Arial" w:cs="Arial"/>
                <w:sz w:val="22"/>
                <w:szCs w:val="22"/>
                <w:lang w:val="en-US" w:bidi="en-US"/>
              </w:rPr>
              <w:t xml:space="preserve"> data </w:t>
            </w:r>
            <w:proofErr w:type="spellStart"/>
            <w:r w:rsidRPr="005A4943">
              <w:rPr>
                <w:rFonts w:ascii="Arial" w:hAnsi="Arial" w:cs="Arial"/>
                <w:sz w:val="22"/>
                <w:szCs w:val="22"/>
                <w:lang w:val="en-US" w:bidi="en-US"/>
              </w:rPr>
              <w:t>peribadi</w:t>
            </w:r>
            <w:proofErr w:type="spellEnd"/>
            <w:r w:rsidRPr="005A4943">
              <w:rPr>
                <w:rFonts w:ascii="Arial" w:hAnsi="Arial" w:cs="Arial"/>
                <w:sz w:val="22"/>
                <w:szCs w:val="22"/>
                <w:lang w:val="en-US" w:bidi="en-US"/>
              </w:rPr>
              <w:t xml:space="preserve"> </w:t>
            </w:r>
            <w:proofErr w:type="spellStart"/>
            <w:r w:rsidRPr="005A4943">
              <w:rPr>
                <w:rFonts w:ascii="Arial" w:hAnsi="Arial" w:cs="Arial"/>
                <w:sz w:val="22"/>
                <w:szCs w:val="22"/>
                <w:lang w:val="en-US" w:bidi="en-US"/>
              </w:rPr>
              <w:t>pelajar</w:t>
            </w:r>
            <w:proofErr w:type="spellEnd"/>
            <w:r w:rsidRPr="005A4943">
              <w:rPr>
                <w:rFonts w:ascii="Arial" w:hAnsi="Arial" w:cs="Arial"/>
                <w:sz w:val="22"/>
                <w:szCs w:val="22"/>
                <w:lang w:val="en-US" w:bidi="en-US"/>
              </w:rPr>
              <w:t xml:space="preserve"> (nama, </w:t>
            </w:r>
            <w:proofErr w:type="spellStart"/>
            <w:r w:rsidRPr="005A4943">
              <w:rPr>
                <w:rFonts w:ascii="Arial" w:hAnsi="Arial" w:cs="Arial"/>
                <w:sz w:val="22"/>
                <w:szCs w:val="22"/>
                <w:lang w:val="en-US" w:bidi="en-US"/>
              </w:rPr>
              <w:t>nombor</w:t>
            </w:r>
            <w:proofErr w:type="spellEnd"/>
            <w:r w:rsidRPr="005A4943">
              <w:rPr>
                <w:rFonts w:ascii="Arial" w:hAnsi="Arial" w:cs="Arial"/>
                <w:sz w:val="22"/>
                <w:szCs w:val="22"/>
                <w:lang w:val="en-US" w:bidi="en-US"/>
              </w:rPr>
              <w:t xml:space="preserve"> </w:t>
            </w:r>
            <w:proofErr w:type="spellStart"/>
            <w:r w:rsidRPr="005A4943">
              <w:rPr>
                <w:rFonts w:ascii="Arial" w:hAnsi="Arial" w:cs="Arial"/>
                <w:sz w:val="22"/>
                <w:szCs w:val="22"/>
                <w:lang w:val="en-US" w:bidi="en-US"/>
              </w:rPr>
              <w:t>matrik</w:t>
            </w:r>
            <w:proofErr w:type="spellEnd"/>
            <w:r w:rsidRPr="005A4943">
              <w:rPr>
                <w:rFonts w:ascii="Arial" w:hAnsi="Arial" w:cs="Arial"/>
                <w:sz w:val="22"/>
                <w:szCs w:val="22"/>
                <w:lang w:val="en-US" w:bidi="en-US"/>
              </w:rPr>
              <w:t xml:space="preserve">, e-mel, </w:t>
            </w:r>
            <w:proofErr w:type="spellStart"/>
            <w:r w:rsidRPr="005A4943">
              <w:rPr>
                <w:rFonts w:ascii="Arial" w:hAnsi="Arial" w:cs="Arial"/>
                <w:sz w:val="22"/>
                <w:szCs w:val="22"/>
                <w:lang w:val="en-US" w:bidi="en-US"/>
              </w:rPr>
              <w:t>nombor</w:t>
            </w:r>
            <w:proofErr w:type="spellEnd"/>
            <w:r w:rsidRPr="005A4943">
              <w:rPr>
                <w:rFonts w:ascii="Arial" w:hAnsi="Arial" w:cs="Arial"/>
                <w:sz w:val="22"/>
                <w:szCs w:val="22"/>
                <w:lang w:val="en-US" w:bidi="en-US"/>
              </w:rPr>
              <w:t xml:space="preserve"> </w:t>
            </w:r>
            <w:proofErr w:type="spellStart"/>
            <w:r w:rsidRPr="005A4943">
              <w:rPr>
                <w:rFonts w:ascii="Arial" w:hAnsi="Arial" w:cs="Arial"/>
                <w:sz w:val="22"/>
                <w:szCs w:val="22"/>
                <w:lang w:val="en-US" w:bidi="en-US"/>
              </w:rPr>
              <w:t>telefon</w:t>
            </w:r>
            <w:proofErr w:type="spellEnd"/>
            <w:r w:rsidRPr="005A4943">
              <w:rPr>
                <w:rFonts w:ascii="Arial" w:hAnsi="Arial" w:cs="Arial"/>
                <w:sz w:val="22"/>
                <w:szCs w:val="22"/>
                <w:lang w:val="en-US" w:bidi="en-US"/>
              </w:rPr>
              <w:t>).</w:t>
            </w:r>
          </w:p>
        </w:tc>
      </w:tr>
      <w:tr w:rsidR="00B54042" w14:paraId="0FCEE7F5" w14:textId="77777777">
        <w:trPr>
          <w:trHeight w:val="567"/>
        </w:trPr>
        <w:tc>
          <w:tcPr>
            <w:tcW w:w="9246" w:type="dxa"/>
            <w:vAlign w:val="center"/>
          </w:tcPr>
          <w:p w14:paraId="64790F9E" w14:textId="77777777" w:rsidR="00B54042" w:rsidRDefault="00000000">
            <w:pPr>
              <w:pStyle w:val="Heading3"/>
              <w:keepNext w:val="0"/>
              <w:keepLines w:val="0"/>
              <w:widowControl/>
              <w:spacing w:line="360" w:lineRule="auto"/>
              <w:rPr>
                <w:rStyle w:val="Strong"/>
                <w:rFonts w:ascii="Arial" w:hAnsi="Arial" w:cs="Arial"/>
                <w:color w:val="auto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 xml:space="preserve">6. Cadangan Tindakan </w:t>
            </w:r>
            <w:proofErr w:type="spellStart"/>
            <w:r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>Seterusnya</w:t>
            </w:r>
            <w:proofErr w:type="spellEnd"/>
          </w:p>
        </w:tc>
      </w:tr>
      <w:tr w:rsidR="00B54042" w14:paraId="4F00C414" w14:textId="77777777">
        <w:trPr>
          <w:trHeight w:val="1077"/>
        </w:trPr>
        <w:tc>
          <w:tcPr>
            <w:tcW w:w="9246" w:type="dxa"/>
            <w:vAlign w:val="center"/>
          </w:tcPr>
          <w:p w14:paraId="2C64AB34" w14:textId="1D831635" w:rsidR="005A4943" w:rsidRPr="005A4943" w:rsidRDefault="005A4943" w:rsidP="005A4943">
            <w:pPr>
              <w:pStyle w:val="NormalWeb"/>
              <w:numPr>
                <w:ilvl w:val="0"/>
                <w:numId w:val="14"/>
              </w:num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 w:rsidRPr="005A4943">
              <w:rPr>
                <w:rFonts w:ascii="Arial" w:hAnsi="Arial" w:cs="Arial"/>
                <w:sz w:val="22"/>
                <w:szCs w:val="22"/>
                <w:lang w:val="fi-FI" w:bidi="en-US"/>
              </w:rPr>
              <w:t xml:space="preserve">Pihak pentadbir pangkalan data utama kolej menyediakan satu "lorong selamat" (API endpoint). </w:t>
            </w:r>
            <w:proofErr w:type="spellStart"/>
            <w:r w:rsidRPr="005A4943">
              <w:rPr>
                <w:rFonts w:ascii="Arial" w:hAnsi="Arial" w:cs="Arial"/>
                <w:sz w:val="22"/>
                <w:szCs w:val="22"/>
                <w:lang w:bidi="en-US"/>
              </w:rPr>
              <w:t>Apabila</w:t>
            </w:r>
            <w:proofErr w:type="spellEnd"/>
            <w:r w:rsidRPr="005A4943">
              <w:rPr>
                <w:rFonts w:ascii="Arial" w:hAnsi="Arial" w:cs="Arial"/>
                <w:sz w:val="22"/>
                <w:szCs w:val="22"/>
                <w:lang w:bidi="en-US"/>
              </w:rPr>
              <w:t xml:space="preserve"> </w:t>
            </w:r>
            <w:proofErr w:type="spellStart"/>
            <w:r w:rsidRPr="005A4943">
              <w:rPr>
                <w:rFonts w:ascii="Arial" w:hAnsi="Arial" w:cs="Arial"/>
                <w:sz w:val="22"/>
                <w:szCs w:val="22"/>
                <w:lang w:bidi="en-US"/>
              </w:rPr>
              <w:t>pelajar</w:t>
            </w:r>
            <w:proofErr w:type="spellEnd"/>
            <w:r w:rsidRPr="005A4943">
              <w:rPr>
                <w:rFonts w:ascii="Arial" w:hAnsi="Arial" w:cs="Arial"/>
                <w:sz w:val="22"/>
                <w:szCs w:val="22"/>
                <w:lang w:bidi="en-US"/>
              </w:rPr>
              <w:t xml:space="preserve"> </w:t>
            </w:r>
            <w:proofErr w:type="spellStart"/>
            <w:r w:rsidRPr="005A4943">
              <w:rPr>
                <w:rFonts w:ascii="Arial" w:hAnsi="Arial" w:cs="Arial"/>
                <w:sz w:val="22"/>
                <w:szCs w:val="22"/>
                <w:lang w:bidi="en-US"/>
              </w:rPr>
              <w:t>memasukkan</w:t>
            </w:r>
            <w:proofErr w:type="spellEnd"/>
            <w:r w:rsidRPr="005A4943">
              <w:rPr>
                <w:rFonts w:ascii="Arial" w:hAnsi="Arial" w:cs="Arial"/>
                <w:sz w:val="22"/>
                <w:szCs w:val="22"/>
                <w:lang w:bidi="en-US"/>
              </w:rPr>
              <w:t xml:space="preserve"> </w:t>
            </w:r>
            <w:proofErr w:type="spellStart"/>
            <w:r w:rsidRPr="005A4943">
              <w:rPr>
                <w:rFonts w:ascii="Arial" w:hAnsi="Arial" w:cs="Arial"/>
                <w:sz w:val="22"/>
                <w:szCs w:val="22"/>
                <w:lang w:bidi="en-US"/>
              </w:rPr>
              <w:t>Nombor</w:t>
            </w:r>
            <w:proofErr w:type="spellEnd"/>
            <w:r w:rsidRPr="005A4943">
              <w:rPr>
                <w:rFonts w:ascii="Arial" w:hAnsi="Arial" w:cs="Arial"/>
                <w:sz w:val="22"/>
                <w:szCs w:val="22"/>
                <w:lang w:bidi="en-US"/>
              </w:rPr>
              <w:t xml:space="preserve"> Matrik </w:t>
            </w:r>
            <w:proofErr w:type="spellStart"/>
            <w:r w:rsidRPr="005A4943">
              <w:rPr>
                <w:rFonts w:ascii="Arial" w:hAnsi="Arial" w:cs="Arial"/>
                <w:sz w:val="22"/>
                <w:szCs w:val="22"/>
                <w:lang w:bidi="en-US"/>
              </w:rPr>
              <w:t>dalam</w:t>
            </w:r>
            <w:proofErr w:type="spellEnd"/>
            <w:r w:rsidRPr="005A4943">
              <w:rPr>
                <w:rFonts w:ascii="Arial" w:hAnsi="Arial" w:cs="Arial"/>
                <w:sz w:val="22"/>
                <w:szCs w:val="22"/>
                <w:lang w:bidi="en-US"/>
              </w:rPr>
              <w:t xml:space="preserve"> </w:t>
            </w:r>
            <w:proofErr w:type="spellStart"/>
            <w:r w:rsidRPr="005A4943">
              <w:rPr>
                <w:rFonts w:ascii="Arial" w:hAnsi="Arial" w:cs="Arial"/>
                <w:sz w:val="22"/>
                <w:szCs w:val="22"/>
                <w:lang w:bidi="en-US"/>
              </w:rPr>
              <w:t>sistem</w:t>
            </w:r>
            <w:proofErr w:type="spellEnd"/>
            <w:r w:rsidRPr="005A4943">
              <w:rPr>
                <w:rFonts w:ascii="Arial" w:hAnsi="Arial" w:cs="Arial"/>
                <w:sz w:val="22"/>
                <w:szCs w:val="22"/>
                <w:lang w:bidi="en-US"/>
              </w:rPr>
              <w:t xml:space="preserve"> </w:t>
            </w:r>
            <w:proofErr w:type="spellStart"/>
            <w:r w:rsidRPr="005A4943">
              <w:rPr>
                <w:rFonts w:ascii="Arial" w:hAnsi="Arial" w:cs="Arial"/>
                <w:sz w:val="22"/>
                <w:szCs w:val="22"/>
                <w:lang w:bidi="en-US"/>
              </w:rPr>
              <w:t>kelab</w:t>
            </w:r>
            <w:proofErr w:type="spellEnd"/>
            <w:r w:rsidRPr="005A4943">
              <w:rPr>
                <w:rFonts w:ascii="Arial" w:hAnsi="Arial" w:cs="Arial"/>
                <w:sz w:val="22"/>
                <w:szCs w:val="22"/>
                <w:lang w:bidi="en-US"/>
              </w:rPr>
              <w:t xml:space="preserve">, </w:t>
            </w:r>
            <w:proofErr w:type="spellStart"/>
            <w:r w:rsidRPr="005A4943">
              <w:rPr>
                <w:rFonts w:ascii="Arial" w:hAnsi="Arial" w:cs="Arial"/>
                <w:sz w:val="22"/>
                <w:szCs w:val="22"/>
                <w:lang w:bidi="en-US"/>
              </w:rPr>
              <w:t>sistem</w:t>
            </w:r>
            <w:proofErr w:type="spellEnd"/>
            <w:r w:rsidRPr="005A4943">
              <w:rPr>
                <w:rFonts w:ascii="Arial" w:hAnsi="Arial" w:cs="Arial"/>
                <w:sz w:val="22"/>
                <w:szCs w:val="22"/>
                <w:lang w:bidi="en-US"/>
              </w:rPr>
              <w:t xml:space="preserve"> </w:t>
            </w:r>
            <w:proofErr w:type="spellStart"/>
            <w:r w:rsidRPr="005A4943">
              <w:rPr>
                <w:rFonts w:ascii="Arial" w:hAnsi="Arial" w:cs="Arial"/>
                <w:sz w:val="22"/>
                <w:szCs w:val="22"/>
                <w:lang w:bidi="en-US"/>
              </w:rPr>
              <w:t>anda</w:t>
            </w:r>
            <w:proofErr w:type="spellEnd"/>
            <w:r w:rsidRPr="005A4943">
              <w:rPr>
                <w:rFonts w:ascii="Arial" w:hAnsi="Arial" w:cs="Arial"/>
                <w:sz w:val="22"/>
                <w:szCs w:val="22"/>
                <w:lang w:bidi="en-US"/>
              </w:rPr>
              <w:t xml:space="preserve"> </w:t>
            </w:r>
            <w:proofErr w:type="spellStart"/>
            <w:r w:rsidRPr="005A4943">
              <w:rPr>
                <w:rFonts w:ascii="Arial" w:hAnsi="Arial" w:cs="Arial"/>
                <w:sz w:val="22"/>
                <w:szCs w:val="22"/>
                <w:lang w:bidi="en-US"/>
              </w:rPr>
              <w:t>akan</w:t>
            </w:r>
            <w:proofErr w:type="spellEnd"/>
            <w:r w:rsidRPr="005A4943">
              <w:rPr>
                <w:rFonts w:ascii="Arial" w:hAnsi="Arial" w:cs="Arial"/>
                <w:sz w:val="22"/>
                <w:szCs w:val="22"/>
                <w:lang w:bidi="en-US"/>
              </w:rPr>
              <w:t xml:space="preserve"> </w:t>
            </w:r>
            <w:proofErr w:type="spellStart"/>
            <w:r w:rsidRPr="005A4943">
              <w:rPr>
                <w:rFonts w:ascii="Arial" w:hAnsi="Arial" w:cs="Arial"/>
                <w:sz w:val="22"/>
                <w:szCs w:val="22"/>
                <w:lang w:bidi="en-US"/>
              </w:rPr>
              <w:t>menghantar</w:t>
            </w:r>
            <w:proofErr w:type="spellEnd"/>
            <w:r w:rsidRPr="005A4943">
              <w:rPr>
                <w:rFonts w:ascii="Arial" w:hAnsi="Arial" w:cs="Arial"/>
                <w:sz w:val="22"/>
                <w:szCs w:val="22"/>
                <w:lang w:bidi="en-US"/>
              </w:rPr>
              <w:t xml:space="preserve"> </w:t>
            </w:r>
            <w:proofErr w:type="spellStart"/>
            <w:r w:rsidRPr="005A4943">
              <w:rPr>
                <w:rFonts w:ascii="Arial" w:hAnsi="Arial" w:cs="Arial"/>
                <w:sz w:val="22"/>
                <w:szCs w:val="22"/>
                <w:lang w:bidi="en-US"/>
              </w:rPr>
              <w:t>permintaan</w:t>
            </w:r>
            <w:proofErr w:type="spellEnd"/>
            <w:r w:rsidRPr="005A4943">
              <w:rPr>
                <w:rFonts w:ascii="Arial" w:hAnsi="Arial" w:cs="Arial"/>
                <w:sz w:val="22"/>
                <w:szCs w:val="22"/>
                <w:lang w:bidi="en-US"/>
              </w:rPr>
              <w:t xml:space="preserve"> (request) </w:t>
            </w:r>
            <w:proofErr w:type="spellStart"/>
            <w:r w:rsidRPr="005A4943">
              <w:rPr>
                <w:rFonts w:ascii="Arial" w:hAnsi="Arial" w:cs="Arial"/>
                <w:sz w:val="22"/>
                <w:szCs w:val="22"/>
                <w:lang w:bidi="en-US"/>
              </w:rPr>
              <w:t>ke</w:t>
            </w:r>
            <w:proofErr w:type="spellEnd"/>
            <w:r w:rsidRPr="005A4943">
              <w:rPr>
                <w:rFonts w:ascii="Arial" w:hAnsi="Arial" w:cs="Arial"/>
                <w:sz w:val="22"/>
                <w:szCs w:val="22"/>
                <w:lang w:bidi="en-US"/>
              </w:rPr>
              <w:t xml:space="preserve"> API </w:t>
            </w:r>
            <w:proofErr w:type="spellStart"/>
            <w:r w:rsidRPr="005A4943">
              <w:rPr>
                <w:rFonts w:ascii="Arial" w:hAnsi="Arial" w:cs="Arial"/>
                <w:sz w:val="22"/>
                <w:szCs w:val="22"/>
                <w:lang w:bidi="en-US"/>
              </w:rPr>
              <w:t>tersebut</w:t>
            </w:r>
            <w:proofErr w:type="spellEnd"/>
            <w:r w:rsidRPr="005A4943">
              <w:rPr>
                <w:rFonts w:ascii="Arial" w:hAnsi="Arial" w:cs="Arial"/>
                <w:sz w:val="22"/>
                <w:szCs w:val="22"/>
                <w:lang w:bidi="en-US"/>
              </w:rPr>
              <w:t>.</w:t>
            </w:r>
          </w:p>
          <w:p w14:paraId="668EA141" w14:textId="7E6C2DE8" w:rsidR="005A4943" w:rsidRPr="00E61B5A" w:rsidRDefault="00E61B5A" w:rsidP="005A4943">
            <w:pPr>
              <w:pStyle w:val="NormalWeb"/>
              <w:numPr>
                <w:ilvl w:val="0"/>
                <w:numId w:val="14"/>
              </w:numPr>
              <w:spacing w:line="360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proofErr w:type="spellStart"/>
            <w:r w:rsidRPr="00E61B5A">
              <w:rPr>
                <w:rFonts w:ascii="Arial" w:hAnsi="Arial" w:cs="Arial"/>
                <w:sz w:val="22"/>
                <w:szCs w:val="22"/>
                <w:lang w:bidi="en-US"/>
              </w:rPr>
              <w:t>Pendaftaran</w:t>
            </w:r>
            <w:proofErr w:type="spellEnd"/>
            <w:r w:rsidRPr="00E61B5A">
              <w:rPr>
                <w:rFonts w:ascii="Arial" w:hAnsi="Arial" w:cs="Arial"/>
                <w:sz w:val="22"/>
                <w:szCs w:val="22"/>
                <w:lang w:bidi="en-US"/>
              </w:rPr>
              <w:t xml:space="preserve"> </w:t>
            </w:r>
            <w:proofErr w:type="spellStart"/>
            <w:r w:rsidRPr="00E61B5A">
              <w:rPr>
                <w:rFonts w:ascii="Arial" w:hAnsi="Arial" w:cs="Arial"/>
                <w:sz w:val="22"/>
                <w:szCs w:val="22"/>
                <w:lang w:bidi="en-US"/>
              </w:rPr>
              <w:t>Berperingkat</w:t>
            </w:r>
            <w:proofErr w:type="spellEnd"/>
          </w:p>
          <w:p w14:paraId="396F76F8" w14:textId="7C7BED9B" w:rsidR="00E61B5A" w:rsidRPr="00E61B5A" w:rsidRDefault="00E61B5A" w:rsidP="005A4943">
            <w:pPr>
              <w:pStyle w:val="NormalWeb"/>
              <w:numPr>
                <w:ilvl w:val="0"/>
                <w:numId w:val="14"/>
              </w:numPr>
              <w:spacing w:line="360" w:lineRule="auto"/>
              <w:rPr>
                <w:rStyle w:val="Strong"/>
                <w:rFonts w:ascii="Arial" w:hAnsi="Arial" w:cs="Arial"/>
                <w:sz w:val="22"/>
                <w:szCs w:val="22"/>
              </w:rPr>
            </w:pPr>
            <w:proofErr w:type="spellStart"/>
            <w:r w:rsidRPr="00E61B5A">
              <w:rPr>
                <w:rFonts w:ascii="Arial" w:hAnsi="Arial" w:cs="Arial"/>
                <w:sz w:val="22"/>
                <w:szCs w:val="22"/>
                <w:lang w:bidi="en-US"/>
              </w:rPr>
              <w:t>Pastikan</w:t>
            </w:r>
            <w:proofErr w:type="spellEnd"/>
            <w:r w:rsidRPr="00E61B5A">
              <w:rPr>
                <w:rFonts w:ascii="Arial" w:hAnsi="Arial" w:cs="Arial"/>
                <w:sz w:val="22"/>
                <w:szCs w:val="22"/>
                <w:lang w:bidi="en-US"/>
              </w:rPr>
              <w:t xml:space="preserve"> </w:t>
            </w:r>
            <w:proofErr w:type="spellStart"/>
            <w:r w:rsidRPr="00E61B5A">
              <w:rPr>
                <w:rFonts w:ascii="Arial" w:hAnsi="Arial" w:cs="Arial"/>
                <w:sz w:val="22"/>
                <w:szCs w:val="22"/>
                <w:lang w:bidi="en-US"/>
              </w:rPr>
              <w:t>sistem</w:t>
            </w:r>
            <w:proofErr w:type="spellEnd"/>
            <w:r w:rsidRPr="00E61B5A">
              <w:rPr>
                <w:rFonts w:ascii="Arial" w:hAnsi="Arial" w:cs="Arial"/>
                <w:sz w:val="22"/>
                <w:szCs w:val="22"/>
                <w:lang w:bidi="en-US"/>
              </w:rPr>
              <w:t xml:space="preserve"> </w:t>
            </w:r>
            <w:proofErr w:type="spellStart"/>
            <w:r w:rsidRPr="00E61B5A">
              <w:rPr>
                <w:rFonts w:ascii="Arial" w:hAnsi="Arial" w:cs="Arial"/>
                <w:sz w:val="22"/>
                <w:szCs w:val="22"/>
                <w:lang w:bidi="en-US"/>
              </w:rPr>
              <w:t>menggunakan</w:t>
            </w:r>
            <w:proofErr w:type="spellEnd"/>
            <w:r w:rsidRPr="00E61B5A">
              <w:rPr>
                <w:rFonts w:ascii="Arial" w:hAnsi="Arial" w:cs="Arial"/>
                <w:sz w:val="22"/>
                <w:szCs w:val="22"/>
                <w:lang w:bidi="en-US"/>
              </w:rPr>
              <w:t xml:space="preserve"> </w:t>
            </w:r>
            <w:proofErr w:type="spellStart"/>
            <w:r w:rsidRPr="00E61B5A">
              <w:rPr>
                <w:rFonts w:ascii="Arial" w:hAnsi="Arial" w:cs="Arial"/>
                <w:sz w:val="22"/>
                <w:szCs w:val="22"/>
                <w:lang w:bidi="en-US"/>
              </w:rPr>
              <w:t>protokol</w:t>
            </w:r>
            <w:proofErr w:type="spellEnd"/>
            <w:r w:rsidRPr="00E61B5A">
              <w:rPr>
                <w:rFonts w:ascii="Arial" w:hAnsi="Arial" w:cs="Arial"/>
                <w:sz w:val="22"/>
                <w:szCs w:val="22"/>
                <w:lang w:bidi="en-US"/>
              </w:rPr>
              <w:t xml:space="preserve"> HTTPS (SSL/TLS) </w:t>
            </w:r>
            <w:proofErr w:type="spellStart"/>
            <w:r w:rsidRPr="00E61B5A">
              <w:rPr>
                <w:rFonts w:ascii="Arial" w:hAnsi="Arial" w:cs="Arial"/>
                <w:sz w:val="22"/>
                <w:szCs w:val="22"/>
                <w:lang w:bidi="en-US"/>
              </w:rPr>
              <w:t>untuk</w:t>
            </w:r>
            <w:proofErr w:type="spellEnd"/>
            <w:r w:rsidRPr="00E61B5A">
              <w:rPr>
                <w:rFonts w:ascii="Arial" w:hAnsi="Arial" w:cs="Arial"/>
                <w:sz w:val="22"/>
                <w:szCs w:val="22"/>
                <w:lang w:bidi="en-US"/>
              </w:rPr>
              <w:t xml:space="preserve"> </w:t>
            </w:r>
            <w:proofErr w:type="spellStart"/>
            <w:r w:rsidRPr="00E61B5A">
              <w:rPr>
                <w:rFonts w:ascii="Arial" w:hAnsi="Arial" w:cs="Arial"/>
                <w:sz w:val="22"/>
                <w:szCs w:val="22"/>
                <w:lang w:bidi="en-US"/>
              </w:rPr>
              <w:t>menyulitkan</w:t>
            </w:r>
            <w:proofErr w:type="spellEnd"/>
            <w:r w:rsidRPr="00E61B5A">
              <w:rPr>
                <w:rFonts w:ascii="Arial" w:hAnsi="Arial" w:cs="Arial"/>
                <w:sz w:val="22"/>
                <w:szCs w:val="22"/>
                <w:lang w:bidi="en-US"/>
              </w:rPr>
              <w:t xml:space="preserve"> data yang </w:t>
            </w:r>
            <w:proofErr w:type="spellStart"/>
            <w:r w:rsidRPr="00E61B5A">
              <w:rPr>
                <w:rFonts w:ascii="Arial" w:hAnsi="Arial" w:cs="Arial"/>
                <w:sz w:val="22"/>
                <w:szCs w:val="22"/>
                <w:lang w:bidi="en-US"/>
              </w:rPr>
              <w:t>dihantar</w:t>
            </w:r>
            <w:proofErr w:type="spellEnd"/>
            <w:r w:rsidRPr="00E61B5A">
              <w:rPr>
                <w:rFonts w:ascii="Arial" w:hAnsi="Arial" w:cs="Arial"/>
                <w:sz w:val="22"/>
                <w:szCs w:val="22"/>
                <w:lang w:bidi="en-US"/>
              </w:rPr>
              <w:t xml:space="preserve"> </w:t>
            </w:r>
            <w:proofErr w:type="spellStart"/>
            <w:r w:rsidRPr="00E61B5A">
              <w:rPr>
                <w:rFonts w:ascii="Arial" w:hAnsi="Arial" w:cs="Arial"/>
                <w:sz w:val="22"/>
                <w:szCs w:val="22"/>
                <w:lang w:bidi="en-US"/>
              </w:rPr>
              <w:t>dari</w:t>
            </w:r>
            <w:proofErr w:type="spellEnd"/>
            <w:r w:rsidRPr="00E61B5A">
              <w:rPr>
                <w:rFonts w:ascii="Arial" w:hAnsi="Arial" w:cs="Arial"/>
                <w:sz w:val="22"/>
                <w:szCs w:val="22"/>
                <w:lang w:bidi="en-US"/>
              </w:rPr>
              <w:t xml:space="preserve"> </w:t>
            </w:r>
            <w:proofErr w:type="spellStart"/>
            <w:r w:rsidRPr="00E61B5A">
              <w:rPr>
                <w:rFonts w:ascii="Arial" w:hAnsi="Arial" w:cs="Arial"/>
                <w:sz w:val="22"/>
                <w:szCs w:val="22"/>
                <w:lang w:bidi="en-US"/>
              </w:rPr>
              <w:t>pelayar</w:t>
            </w:r>
            <w:proofErr w:type="spellEnd"/>
            <w:r w:rsidRPr="00E61B5A">
              <w:rPr>
                <w:rFonts w:ascii="Arial" w:hAnsi="Arial" w:cs="Arial"/>
                <w:sz w:val="22"/>
                <w:szCs w:val="22"/>
                <w:lang w:bidi="en-US"/>
              </w:rPr>
              <w:t xml:space="preserve"> (</w:t>
            </w:r>
            <w:r w:rsidRPr="00E61B5A">
              <w:rPr>
                <w:rFonts w:ascii="Arial" w:hAnsi="Arial" w:cs="Arial"/>
                <w:i/>
                <w:iCs/>
                <w:sz w:val="22"/>
                <w:szCs w:val="22"/>
                <w:lang w:bidi="en-US"/>
              </w:rPr>
              <w:t>browser</w:t>
            </w:r>
            <w:r w:rsidRPr="00E61B5A">
              <w:rPr>
                <w:rFonts w:ascii="Arial" w:hAnsi="Arial" w:cs="Arial"/>
                <w:sz w:val="22"/>
                <w:szCs w:val="22"/>
                <w:lang w:bidi="en-US"/>
              </w:rPr>
              <w:t xml:space="preserve">) </w:t>
            </w:r>
            <w:proofErr w:type="spellStart"/>
            <w:r w:rsidRPr="00E61B5A">
              <w:rPr>
                <w:rFonts w:ascii="Arial" w:hAnsi="Arial" w:cs="Arial"/>
                <w:sz w:val="22"/>
                <w:szCs w:val="22"/>
                <w:lang w:bidi="en-US"/>
              </w:rPr>
              <w:t>pelajar</w:t>
            </w:r>
            <w:proofErr w:type="spellEnd"/>
            <w:r w:rsidRPr="00E61B5A">
              <w:rPr>
                <w:rFonts w:ascii="Arial" w:hAnsi="Arial" w:cs="Arial"/>
                <w:sz w:val="22"/>
                <w:szCs w:val="22"/>
                <w:lang w:bidi="en-US"/>
              </w:rPr>
              <w:t xml:space="preserve"> </w:t>
            </w:r>
            <w:proofErr w:type="spellStart"/>
            <w:r w:rsidRPr="00E61B5A">
              <w:rPr>
                <w:rFonts w:ascii="Arial" w:hAnsi="Arial" w:cs="Arial"/>
                <w:sz w:val="22"/>
                <w:szCs w:val="22"/>
                <w:lang w:bidi="en-US"/>
              </w:rPr>
              <w:t>ke</w:t>
            </w:r>
            <w:proofErr w:type="spellEnd"/>
            <w:r w:rsidRPr="00E61B5A">
              <w:rPr>
                <w:rFonts w:ascii="Arial" w:hAnsi="Arial" w:cs="Arial"/>
                <w:sz w:val="22"/>
                <w:szCs w:val="22"/>
                <w:lang w:bidi="en-US"/>
              </w:rPr>
              <w:t xml:space="preserve"> </w:t>
            </w:r>
            <w:proofErr w:type="spellStart"/>
            <w:r w:rsidRPr="00E61B5A">
              <w:rPr>
                <w:rFonts w:ascii="Arial" w:hAnsi="Arial" w:cs="Arial"/>
                <w:sz w:val="22"/>
                <w:szCs w:val="22"/>
                <w:lang w:bidi="en-US"/>
              </w:rPr>
              <w:t>pelayan</w:t>
            </w:r>
            <w:proofErr w:type="spellEnd"/>
            <w:r w:rsidRPr="00E61B5A">
              <w:rPr>
                <w:rFonts w:ascii="Arial" w:hAnsi="Arial" w:cs="Arial"/>
                <w:sz w:val="22"/>
                <w:szCs w:val="22"/>
                <w:lang w:bidi="en-US"/>
              </w:rPr>
              <w:t xml:space="preserve"> (</w:t>
            </w:r>
            <w:r w:rsidRPr="00E61B5A">
              <w:rPr>
                <w:rFonts w:ascii="Arial" w:hAnsi="Arial" w:cs="Arial"/>
                <w:i/>
                <w:iCs/>
                <w:sz w:val="22"/>
                <w:szCs w:val="22"/>
                <w:lang w:bidi="en-US"/>
              </w:rPr>
              <w:t>server</w:t>
            </w:r>
            <w:r w:rsidRPr="00E61B5A">
              <w:rPr>
                <w:rFonts w:ascii="Arial" w:hAnsi="Arial" w:cs="Arial"/>
                <w:sz w:val="22"/>
                <w:szCs w:val="22"/>
                <w:lang w:bidi="en-US"/>
              </w:rPr>
              <w:t xml:space="preserve">), </w:t>
            </w:r>
            <w:proofErr w:type="spellStart"/>
            <w:r w:rsidRPr="00E61B5A">
              <w:rPr>
                <w:rFonts w:ascii="Arial" w:hAnsi="Arial" w:cs="Arial"/>
                <w:sz w:val="22"/>
                <w:szCs w:val="22"/>
                <w:lang w:bidi="en-US"/>
              </w:rPr>
              <w:t>menghalang</w:t>
            </w:r>
            <w:proofErr w:type="spellEnd"/>
            <w:r w:rsidRPr="00E61B5A">
              <w:rPr>
                <w:rFonts w:ascii="Arial" w:hAnsi="Arial" w:cs="Arial"/>
                <w:sz w:val="22"/>
                <w:szCs w:val="22"/>
                <w:lang w:bidi="en-US"/>
              </w:rPr>
              <w:t xml:space="preserve"> </w:t>
            </w:r>
            <w:proofErr w:type="spellStart"/>
            <w:r w:rsidRPr="00E61B5A">
              <w:rPr>
                <w:rFonts w:ascii="Arial" w:hAnsi="Arial" w:cs="Arial"/>
                <w:sz w:val="22"/>
                <w:szCs w:val="22"/>
                <w:lang w:bidi="en-US"/>
              </w:rPr>
              <w:t>serangan</w:t>
            </w:r>
            <w:proofErr w:type="spellEnd"/>
            <w:r w:rsidRPr="00E61B5A">
              <w:rPr>
                <w:rFonts w:ascii="Arial" w:hAnsi="Arial" w:cs="Arial"/>
                <w:sz w:val="22"/>
                <w:szCs w:val="22"/>
                <w:lang w:bidi="en-US"/>
              </w:rPr>
              <w:t xml:space="preserve"> </w:t>
            </w:r>
            <w:r w:rsidRPr="00E61B5A">
              <w:rPr>
                <w:rFonts w:ascii="Arial" w:hAnsi="Arial" w:cs="Arial"/>
                <w:i/>
                <w:iCs/>
                <w:sz w:val="22"/>
                <w:szCs w:val="22"/>
                <w:lang w:bidi="en-US"/>
              </w:rPr>
              <w:t>Man-in-the-Middle (MitM)</w:t>
            </w:r>
            <w:r w:rsidRPr="00E61B5A">
              <w:rPr>
                <w:rFonts w:ascii="Arial" w:hAnsi="Arial" w:cs="Arial"/>
                <w:sz w:val="22"/>
                <w:szCs w:val="22"/>
                <w:lang w:bidi="en-US"/>
              </w:rPr>
              <w:t>.</w:t>
            </w:r>
          </w:p>
          <w:p w14:paraId="63B67924" w14:textId="77777777" w:rsidR="00B54042" w:rsidRDefault="00B54042">
            <w:pPr>
              <w:pStyle w:val="NormalWeb"/>
              <w:spacing w:line="360" w:lineRule="auto"/>
              <w:rPr>
                <w:rStyle w:val="Strong"/>
                <w:rFonts w:ascii="Arial" w:hAnsi="Arial" w:cs="Arial"/>
                <w:sz w:val="22"/>
                <w:szCs w:val="22"/>
              </w:rPr>
            </w:pPr>
          </w:p>
          <w:p w14:paraId="761D2148" w14:textId="77777777" w:rsidR="00B54042" w:rsidRDefault="00B54042">
            <w:pPr>
              <w:pStyle w:val="NormalWeb"/>
              <w:spacing w:line="360" w:lineRule="auto"/>
              <w:rPr>
                <w:rStyle w:val="Strong"/>
                <w:rFonts w:ascii="Arial" w:hAnsi="Arial" w:cs="Arial"/>
                <w:sz w:val="22"/>
                <w:szCs w:val="22"/>
              </w:rPr>
            </w:pPr>
          </w:p>
          <w:p w14:paraId="46A4C156" w14:textId="77777777" w:rsidR="00B54042" w:rsidRDefault="00B54042">
            <w:pPr>
              <w:pStyle w:val="NormalWeb"/>
              <w:spacing w:line="360" w:lineRule="auto"/>
              <w:rPr>
                <w:rStyle w:val="Strong"/>
                <w:rFonts w:ascii="Arial" w:hAnsi="Arial" w:cs="Arial"/>
                <w:sz w:val="22"/>
                <w:szCs w:val="22"/>
              </w:rPr>
            </w:pPr>
          </w:p>
        </w:tc>
      </w:tr>
      <w:tr w:rsidR="00B54042" w14:paraId="0321ED26" w14:textId="77777777">
        <w:trPr>
          <w:trHeight w:val="567"/>
        </w:trPr>
        <w:tc>
          <w:tcPr>
            <w:tcW w:w="9246" w:type="dxa"/>
            <w:vAlign w:val="center"/>
          </w:tcPr>
          <w:p w14:paraId="715C0F15" w14:textId="77777777" w:rsidR="00B54042" w:rsidRDefault="00000000">
            <w:pPr>
              <w:pStyle w:val="Heading3"/>
              <w:keepNext w:val="0"/>
              <w:keepLines w:val="0"/>
              <w:widowControl/>
              <w:spacing w:line="360" w:lineRule="auto"/>
              <w:rPr>
                <w:rStyle w:val="Strong"/>
                <w:rFonts w:ascii="Arial" w:hAnsi="Arial" w:cs="Arial"/>
                <w:color w:val="auto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 xml:space="preserve">7. </w:t>
            </w:r>
            <w:proofErr w:type="spellStart"/>
            <w:r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>Rumusan</w:t>
            </w:r>
            <w:proofErr w:type="spellEnd"/>
          </w:p>
        </w:tc>
      </w:tr>
      <w:tr w:rsidR="00B54042" w14:paraId="21D6535B" w14:textId="77777777">
        <w:trPr>
          <w:trHeight w:val="1077"/>
        </w:trPr>
        <w:tc>
          <w:tcPr>
            <w:tcW w:w="9246" w:type="dxa"/>
            <w:vAlign w:val="center"/>
          </w:tcPr>
          <w:p w14:paraId="28B78E85" w14:textId="77777777" w:rsidR="00E61B5A" w:rsidRPr="00E61B5A" w:rsidRDefault="00E61B5A" w:rsidP="00E61B5A">
            <w:pPr>
              <w:pStyle w:val="NormalWeb"/>
              <w:spacing w:line="360" w:lineRule="auto"/>
              <w:rPr>
                <w:rFonts w:ascii="Arial" w:hAnsi="Arial" w:cs="Arial"/>
                <w:lang w:val="en-US"/>
              </w:rPr>
            </w:pPr>
            <w:proofErr w:type="spellStart"/>
            <w:r w:rsidRPr="00E61B5A">
              <w:rPr>
                <w:rFonts w:ascii="Arial" w:hAnsi="Arial" w:cs="Arial"/>
                <w:lang w:val="en-US"/>
              </w:rPr>
              <w:t>Secara</w:t>
            </w:r>
            <w:proofErr w:type="spellEnd"/>
            <w:r w:rsidRPr="00E61B5A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E61B5A">
              <w:rPr>
                <w:rFonts w:ascii="Arial" w:hAnsi="Arial" w:cs="Arial"/>
                <w:lang w:val="en-US"/>
              </w:rPr>
              <w:t>keseluruhannya</w:t>
            </w:r>
            <w:proofErr w:type="spellEnd"/>
            <w:r w:rsidRPr="00E61B5A">
              <w:rPr>
                <w:rFonts w:ascii="Arial" w:hAnsi="Arial" w:cs="Arial"/>
                <w:lang w:val="en-US"/>
              </w:rPr>
              <w:t xml:space="preserve">, </w:t>
            </w:r>
            <w:proofErr w:type="spellStart"/>
            <w:r w:rsidRPr="00E61B5A">
              <w:rPr>
                <w:rFonts w:ascii="Arial" w:hAnsi="Arial" w:cs="Arial"/>
                <w:lang w:val="en-US"/>
              </w:rPr>
              <w:t>dokumen</w:t>
            </w:r>
            <w:proofErr w:type="spellEnd"/>
            <w:r w:rsidRPr="00E61B5A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E61B5A">
              <w:rPr>
                <w:rFonts w:ascii="Arial" w:hAnsi="Arial" w:cs="Arial"/>
                <w:lang w:val="en-US"/>
              </w:rPr>
              <w:t>ini</w:t>
            </w:r>
            <w:proofErr w:type="spellEnd"/>
            <w:r w:rsidRPr="00E61B5A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E61B5A">
              <w:rPr>
                <w:rFonts w:ascii="Arial" w:hAnsi="Arial" w:cs="Arial"/>
                <w:lang w:val="en-US"/>
              </w:rPr>
              <w:t>membincangkan</w:t>
            </w:r>
            <w:proofErr w:type="spellEnd"/>
            <w:r w:rsidRPr="00E61B5A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E61B5A">
              <w:rPr>
                <w:rFonts w:ascii="Arial" w:hAnsi="Arial" w:cs="Arial"/>
                <w:lang w:val="en-US"/>
              </w:rPr>
              <w:t>tiga</w:t>
            </w:r>
            <w:proofErr w:type="spellEnd"/>
            <w:r w:rsidRPr="00E61B5A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E61B5A">
              <w:rPr>
                <w:rFonts w:ascii="Arial" w:hAnsi="Arial" w:cs="Arial"/>
                <w:lang w:val="en-US"/>
              </w:rPr>
              <w:t>isu</w:t>
            </w:r>
            <w:proofErr w:type="spellEnd"/>
            <w:r w:rsidRPr="00E61B5A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E61B5A">
              <w:rPr>
                <w:rFonts w:ascii="Arial" w:hAnsi="Arial" w:cs="Arial"/>
                <w:lang w:val="en-US"/>
              </w:rPr>
              <w:t>utama</w:t>
            </w:r>
            <w:proofErr w:type="spellEnd"/>
            <w:r w:rsidRPr="00E61B5A">
              <w:rPr>
                <w:rFonts w:ascii="Arial" w:hAnsi="Arial" w:cs="Arial"/>
                <w:lang w:val="en-US"/>
              </w:rPr>
              <w:t xml:space="preserve"> yang </w:t>
            </w:r>
            <w:proofErr w:type="spellStart"/>
            <w:r w:rsidRPr="00E61B5A">
              <w:rPr>
                <w:rFonts w:ascii="Arial" w:hAnsi="Arial" w:cs="Arial"/>
                <w:lang w:val="en-US"/>
              </w:rPr>
              <w:t>dihadapi</w:t>
            </w:r>
            <w:proofErr w:type="spellEnd"/>
            <w:r w:rsidRPr="00E61B5A">
              <w:rPr>
                <w:rFonts w:ascii="Arial" w:hAnsi="Arial" w:cs="Arial"/>
                <w:lang w:val="en-US"/>
              </w:rPr>
              <w:t xml:space="preserve"> oleh </w:t>
            </w:r>
            <w:proofErr w:type="spellStart"/>
            <w:r w:rsidRPr="00E61B5A">
              <w:rPr>
                <w:rFonts w:ascii="Arial" w:hAnsi="Arial" w:cs="Arial"/>
                <w:lang w:val="en-US"/>
              </w:rPr>
              <w:t>sistem</w:t>
            </w:r>
            <w:proofErr w:type="spellEnd"/>
            <w:r w:rsidRPr="00E61B5A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E61B5A">
              <w:rPr>
                <w:rFonts w:ascii="Arial" w:hAnsi="Arial" w:cs="Arial"/>
                <w:lang w:val="en-US"/>
              </w:rPr>
              <w:t>pendaftaran</w:t>
            </w:r>
            <w:proofErr w:type="spellEnd"/>
            <w:r w:rsidRPr="00E61B5A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E61B5A">
              <w:rPr>
                <w:rFonts w:ascii="Arial" w:hAnsi="Arial" w:cs="Arial"/>
                <w:lang w:val="en-US"/>
              </w:rPr>
              <w:t>kelab</w:t>
            </w:r>
            <w:proofErr w:type="spellEnd"/>
            <w:r w:rsidRPr="00E61B5A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E61B5A">
              <w:rPr>
                <w:rFonts w:ascii="Arial" w:hAnsi="Arial" w:cs="Arial"/>
                <w:lang w:val="en-US"/>
              </w:rPr>
              <w:t>kolej</w:t>
            </w:r>
            <w:proofErr w:type="spellEnd"/>
            <w:r w:rsidRPr="00E61B5A">
              <w:rPr>
                <w:rFonts w:ascii="Arial" w:hAnsi="Arial" w:cs="Arial"/>
                <w:lang w:val="en-US"/>
              </w:rPr>
              <w:t xml:space="preserve"> (</w:t>
            </w:r>
            <w:proofErr w:type="spellStart"/>
            <w:r w:rsidRPr="00E61B5A">
              <w:rPr>
                <w:rFonts w:ascii="Arial" w:hAnsi="Arial" w:cs="Arial"/>
                <w:lang w:val="en-US"/>
              </w:rPr>
              <w:t>melibatkan</w:t>
            </w:r>
            <w:proofErr w:type="spellEnd"/>
            <w:r w:rsidRPr="00E61B5A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E61B5A">
              <w:rPr>
                <w:rFonts w:ascii="Arial" w:hAnsi="Arial" w:cs="Arial"/>
                <w:lang w:val="en-US"/>
              </w:rPr>
              <w:t>integrasi</w:t>
            </w:r>
            <w:proofErr w:type="spellEnd"/>
            <w:r w:rsidRPr="00E61B5A">
              <w:rPr>
                <w:rFonts w:ascii="Arial" w:hAnsi="Arial" w:cs="Arial"/>
                <w:lang w:val="en-US"/>
              </w:rPr>
              <w:t xml:space="preserve">, </w:t>
            </w:r>
            <w:proofErr w:type="spellStart"/>
            <w:r w:rsidRPr="00E61B5A">
              <w:rPr>
                <w:rFonts w:ascii="Arial" w:hAnsi="Arial" w:cs="Arial"/>
                <w:lang w:val="en-US"/>
              </w:rPr>
              <w:t>prestasi</w:t>
            </w:r>
            <w:proofErr w:type="spellEnd"/>
            <w:r w:rsidRPr="00E61B5A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E61B5A">
              <w:rPr>
                <w:rFonts w:ascii="Arial" w:hAnsi="Arial" w:cs="Arial"/>
                <w:lang w:val="en-US"/>
              </w:rPr>
              <w:t>sistem</w:t>
            </w:r>
            <w:proofErr w:type="spellEnd"/>
            <w:r w:rsidRPr="00E61B5A">
              <w:rPr>
                <w:rFonts w:ascii="Arial" w:hAnsi="Arial" w:cs="Arial"/>
                <w:lang w:val="en-US"/>
              </w:rPr>
              <w:t xml:space="preserve">, dan </w:t>
            </w:r>
            <w:proofErr w:type="spellStart"/>
            <w:r w:rsidRPr="00E61B5A">
              <w:rPr>
                <w:rFonts w:ascii="Arial" w:hAnsi="Arial" w:cs="Arial"/>
                <w:lang w:val="en-US"/>
              </w:rPr>
              <w:t>keselamatan</w:t>
            </w:r>
            <w:proofErr w:type="spellEnd"/>
            <w:r w:rsidRPr="00E61B5A">
              <w:rPr>
                <w:rFonts w:ascii="Arial" w:hAnsi="Arial" w:cs="Arial"/>
                <w:lang w:val="en-US"/>
              </w:rPr>
              <w:t xml:space="preserve"> data) </w:t>
            </w:r>
            <w:proofErr w:type="spellStart"/>
            <w:r w:rsidRPr="00E61B5A">
              <w:rPr>
                <w:rFonts w:ascii="Arial" w:hAnsi="Arial" w:cs="Arial"/>
                <w:lang w:val="en-US"/>
              </w:rPr>
              <w:t>serta</w:t>
            </w:r>
            <w:proofErr w:type="spellEnd"/>
            <w:r w:rsidRPr="00E61B5A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E61B5A">
              <w:rPr>
                <w:rFonts w:ascii="Arial" w:hAnsi="Arial" w:cs="Arial"/>
                <w:lang w:val="en-US"/>
              </w:rPr>
              <w:t>mengemukakan</w:t>
            </w:r>
            <w:proofErr w:type="spellEnd"/>
            <w:r w:rsidRPr="00E61B5A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E61B5A">
              <w:rPr>
                <w:rFonts w:ascii="Arial" w:hAnsi="Arial" w:cs="Arial"/>
                <w:lang w:val="en-US"/>
              </w:rPr>
              <w:t>tiga</w:t>
            </w:r>
            <w:proofErr w:type="spellEnd"/>
            <w:r w:rsidRPr="00E61B5A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E61B5A">
              <w:rPr>
                <w:rFonts w:ascii="Arial" w:hAnsi="Arial" w:cs="Arial"/>
                <w:lang w:val="en-US"/>
              </w:rPr>
              <w:t>cadangan</w:t>
            </w:r>
            <w:proofErr w:type="spellEnd"/>
            <w:r w:rsidRPr="00E61B5A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E61B5A">
              <w:rPr>
                <w:rFonts w:ascii="Arial" w:hAnsi="Arial" w:cs="Arial"/>
                <w:lang w:val="en-US"/>
              </w:rPr>
              <w:t>penyelesaian</w:t>
            </w:r>
            <w:proofErr w:type="spellEnd"/>
            <w:r w:rsidRPr="00E61B5A">
              <w:rPr>
                <w:rFonts w:ascii="Arial" w:hAnsi="Arial" w:cs="Arial"/>
                <w:lang w:val="en-US"/>
              </w:rPr>
              <w:t xml:space="preserve"> yang </w:t>
            </w:r>
            <w:proofErr w:type="spellStart"/>
            <w:r w:rsidRPr="00E61B5A">
              <w:rPr>
                <w:rFonts w:ascii="Arial" w:hAnsi="Arial" w:cs="Arial"/>
                <w:lang w:val="en-US"/>
              </w:rPr>
              <w:t>praktikal</w:t>
            </w:r>
            <w:proofErr w:type="spellEnd"/>
            <w:r w:rsidRPr="00E61B5A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E61B5A">
              <w:rPr>
                <w:rFonts w:ascii="Arial" w:hAnsi="Arial" w:cs="Arial"/>
                <w:lang w:val="en-US"/>
              </w:rPr>
              <w:t>untuk</w:t>
            </w:r>
            <w:proofErr w:type="spellEnd"/>
            <w:r w:rsidRPr="00E61B5A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E61B5A">
              <w:rPr>
                <w:rFonts w:ascii="Arial" w:hAnsi="Arial" w:cs="Arial"/>
                <w:lang w:val="en-US"/>
              </w:rPr>
              <w:t>mengatasinya</w:t>
            </w:r>
            <w:proofErr w:type="spellEnd"/>
            <w:r w:rsidRPr="00E61B5A">
              <w:rPr>
                <w:rFonts w:ascii="Arial" w:hAnsi="Arial" w:cs="Arial"/>
                <w:lang w:val="en-US"/>
              </w:rPr>
              <w:t>.</w:t>
            </w:r>
          </w:p>
          <w:p w14:paraId="122803CF" w14:textId="3D22B3ED" w:rsidR="00B54042" w:rsidRPr="00E61B5A" w:rsidRDefault="00B54042">
            <w:pPr>
              <w:pStyle w:val="NormalWeb"/>
              <w:spacing w:line="36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5FE22225" w14:textId="77777777" w:rsidR="00B54042" w:rsidRDefault="00B54042">
            <w:pPr>
              <w:pStyle w:val="NormalWeb"/>
              <w:spacing w:line="360" w:lineRule="auto"/>
              <w:rPr>
                <w:rStyle w:val="Strong"/>
                <w:rFonts w:ascii="Arial" w:hAnsi="Arial" w:cs="Arial"/>
                <w:sz w:val="22"/>
                <w:szCs w:val="22"/>
              </w:rPr>
            </w:pPr>
          </w:p>
          <w:p w14:paraId="59A5BB7E" w14:textId="77777777" w:rsidR="00B54042" w:rsidRDefault="00B54042">
            <w:pPr>
              <w:pStyle w:val="NormalWeb"/>
              <w:spacing w:line="360" w:lineRule="auto"/>
              <w:rPr>
                <w:rStyle w:val="Strong"/>
                <w:rFonts w:ascii="Arial" w:hAnsi="Arial" w:cs="Arial"/>
                <w:sz w:val="22"/>
                <w:szCs w:val="22"/>
              </w:rPr>
            </w:pPr>
          </w:p>
          <w:p w14:paraId="5021E929" w14:textId="77777777" w:rsidR="00B54042" w:rsidRDefault="00B54042">
            <w:pPr>
              <w:pStyle w:val="NormalWeb"/>
              <w:spacing w:line="360" w:lineRule="auto"/>
              <w:rPr>
                <w:rStyle w:val="Strong"/>
                <w:rFonts w:ascii="Arial" w:hAnsi="Arial" w:cs="Arial"/>
                <w:sz w:val="22"/>
                <w:szCs w:val="22"/>
              </w:rPr>
            </w:pPr>
          </w:p>
        </w:tc>
      </w:tr>
    </w:tbl>
    <w:p w14:paraId="5E660223" w14:textId="77777777" w:rsidR="00B54042" w:rsidRDefault="00B54042">
      <w:pPr>
        <w:widowControl/>
        <w:spacing w:line="360" w:lineRule="auto"/>
      </w:pPr>
    </w:p>
    <w:sectPr w:rsidR="00B54042">
      <w:headerReference w:type="default" r:id="rId8"/>
      <w:footerReference w:type="default" r:id="rId9"/>
      <w:type w:val="continuous"/>
      <w:pgSz w:w="11910" w:h="16840"/>
      <w:pgMar w:top="1440" w:right="1440" w:bottom="1440" w:left="1440" w:header="998" w:footer="1077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5CAAC2" w14:textId="77777777" w:rsidR="0027273E" w:rsidRDefault="0027273E">
      <w:r>
        <w:separator/>
      </w:r>
    </w:p>
  </w:endnote>
  <w:endnote w:type="continuationSeparator" w:id="0">
    <w:p w14:paraId="21F56738" w14:textId="77777777" w:rsidR="0027273E" w:rsidRDefault="002727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AC0CDF" w14:textId="77777777" w:rsidR="00B54042" w:rsidRDefault="00000000">
    <w:pPr>
      <w:pStyle w:val="Footer"/>
      <w:rPr>
        <w:sz w:val="16"/>
        <w:szCs w:val="16"/>
      </w:rPr>
    </w:pPr>
    <w:r>
      <w:rPr>
        <w:sz w:val="16"/>
        <w:szCs w:val="16"/>
      </w:rPr>
      <w:t xml:space="preserve">LP, </w:t>
    </w:r>
    <w:proofErr w:type="spellStart"/>
    <w:r>
      <w:rPr>
        <w:sz w:val="16"/>
        <w:szCs w:val="16"/>
      </w:rPr>
      <w:t>Edisi</w:t>
    </w:r>
    <w:proofErr w:type="spellEnd"/>
    <w:r>
      <w:rPr>
        <w:sz w:val="16"/>
        <w:szCs w:val="16"/>
      </w:rPr>
      <w:t xml:space="preserve">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70B501" w14:textId="77777777" w:rsidR="0027273E" w:rsidRDefault="0027273E">
      <w:r>
        <w:separator/>
      </w:r>
    </w:p>
  </w:footnote>
  <w:footnote w:type="continuationSeparator" w:id="0">
    <w:p w14:paraId="23C7B244" w14:textId="77777777" w:rsidR="0027273E" w:rsidRDefault="002727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985D9E" w14:textId="77777777" w:rsidR="00B54042" w:rsidRDefault="00000000">
    <w:pPr>
      <w:pStyle w:val="Header"/>
      <w:wordWrap w:val="0"/>
      <w:jc w:val="right"/>
      <w:rPr>
        <w:b/>
        <w:bCs/>
      </w:rPr>
    </w:pPr>
    <w:r>
      <w:rPr>
        <w:b/>
        <w:bCs/>
      </w:rPr>
      <w:t>Lampiran 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D7783E4"/>
    <w:multiLevelType w:val="singleLevel"/>
    <w:tmpl w:val="BD7783E4"/>
    <w:lvl w:ilvl="0">
      <w:start w:val="4"/>
      <w:numFmt w:val="decimal"/>
      <w:suff w:val="space"/>
      <w:lvlText w:val="%1."/>
      <w:lvlJc w:val="left"/>
    </w:lvl>
  </w:abstractNum>
  <w:abstractNum w:abstractNumId="1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643"/>
        </w:tabs>
        <w:ind w:left="643" w:hanging="360"/>
      </w:pPr>
    </w:lvl>
  </w:abstractNum>
  <w:abstractNum w:abstractNumId="5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"/>
      <w:lvlJc w:val="left"/>
      <w:pPr>
        <w:tabs>
          <w:tab w:val="left" w:pos="1492"/>
        </w:tabs>
        <w:ind w:left="1492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"/>
      <w:lvlJc w:val="left"/>
      <w:pPr>
        <w:tabs>
          <w:tab w:val="left" w:pos="1209"/>
        </w:tabs>
        <w:ind w:left="1209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926"/>
        </w:tabs>
        <w:ind w:left="926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643"/>
        </w:tabs>
        <w:ind w:left="643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0FA3336F"/>
    <w:multiLevelType w:val="singleLevel"/>
    <w:tmpl w:val="0FA3336F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16"/>
        <w:szCs w:val="16"/>
      </w:rPr>
    </w:lvl>
  </w:abstractNum>
  <w:abstractNum w:abstractNumId="12" w15:restartNumberingAfterBreak="0">
    <w:nsid w:val="2C446750"/>
    <w:multiLevelType w:val="hybridMultilevel"/>
    <w:tmpl w:val="6D829E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BBD0A70"/>
    <w:multiLevelType w:val="hybridMultilevel"/>
    <w:tmpl w:val="18561F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168177">
    <w:abstractNumId w:val="10"/>
  </w:num>
  <w:num w:numId="2" w16cid:durableId="730613019">
    <w:abstractNumId w:val="8"/>
  </w:num>
  <w:num w:numId="3" w16cid:durableId="569460229">
    <w:abstractNumId w:val="7"/>
  </w:num>
  <w:num w:numId="4" w16cid:durableId="1480616176">
    <w:abstractNumId w:val="6"/>
  </w:num>
  <w:num w:numId="5" w16cid:durableId="218521837">
    <w:abstractNumId w:val="5"/>
  </w:num>
  <w:num w:numId="6" w16cid:durableId="1414234000">
    <w:abstractNumId w:val="9"/>
  </w:num>
  <w:num w:numId="7" w16cid:durableId="1278682074">
    <w:abstractNumId w:val="4"/>
  </w:num>
  <w:num w:numId="8" w16cid:durableId="726218661">
    <w:abstractNumId w:val="3"/>
  </w:num>
  <w:num w:numId="9" w16cid:durableId="1366439912">
    <w:abstractNumId w:val="2"/>
  </w:num>
  <w:num w:numId="10" w16cid:durableId="1442191204">
    <w:abstractNumId w:val="1"/>
  </w:num>
  <w:num w:numId="11" w16cid:durableId="546837238">
    <w:abstractNumId w:val="11"/>
  </w:num>
  <w:num w:numId="12" w16cid:durableId="769130528">
    <w:abstractNumId w:val="0"/>
  </w:num>
  <w:num w:numId="13" w16cid:durableId="228730402">
    <w:abstractNumId w:val="12"/>
  </w:num>
  <w:num w:numId="14" w16cid:durableId="103003279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1FB5"/>
    <w:rsid w:val="00003272"/>
    <w:rsid w:val="00025329"/>
    <w:rsid w:val="000409C2"/>
    <w:rsid w:val="000424BF"/>
    <w:rsid w:val="00047172"/>
    <w:rsid w:val="00056B40"/>
    <w:rsid w:val="00060467"/>
    <w:rsid w:val="000611C7"/>
    <w:rsid w:val="0007314F"/>
    <w:rsid w:val="00073703"/>
    <w:rsid w:val="00075A32"/>
    <w:rsid w:val="00087F39"/>
    <w:rsid w:val="00090540"/>
    <w:rsid w:val="00091019"/>
    <w:rsid w:val="000A1915"/>
    <w:rsid w:val="000A1CA4"/>
    <w:rsid w:val="000A2127"/>
    <w:rsid w:val="000B59D9"/>
    <w:rsid w:val="000C3A7B"/>
    <w:rsid w:val="000C3E5B"/>
    <w:rsid w:val="000C56E0"/>
    <w:rsid w:val="000D5F5B"/>
    <w:rsid w:val="000E788B"/>
    <w:rsid w:val="001018F2"/>
    <w:rsid w:val="00107862"/>
    <w:rsid w:val="001079D3"/>
    <w:rsid w:val="001438C4"/>
    <w:rsid w:val="001455E1"/>
    <w:rsid w:val="00147578"/>
    <w:rsid w:val="001516AC"/>
    <w:rsid w:val="00151A6E"/>
    <w:rsid w:val="001537EC"/>
    <w:rsid w:val="00156E4F"/>
    <w:rsid w:val="00160916"/>
    <w:rsid w:val="0017414B"/>
    <w:rsid w:val="00175073"/>
    <w:rsid w:val="00193608"/>
    <w:rsid w:val="001A2719"/>
    <w:rsid w:val="001B154E"/>
    <w:rsid w:val="001B1A19"/>
    <w:rsid w:val="001B4DDB"/>
    <w:rsid w:val="001C4874"/>
    <w:rsid w:val="001C4EA7"/>
    <w:rsid w:val="001C7ACA"/>
    <w:rsid w:val="001E2313"/>
    <w:rsid w:val="001E4B97"/>
    <w:rsid w:val="002008BD"/>
    <w:rsid w:val="0020669A"/>
    <w:rsid w:val="00207383"/>
    <w:rsid w:val="002152D1"/>
    <w:rsid w:val="00255C14"/>
    <w:rsid w:val="0026513C"/>
    <w:rsid w:val="0027273E"/>
    <w:rsid w:val="00273812"/>
    <w:rsid w:val="00274CD2"/>
    <w:rsid w:val="00280C06"/>
    <w:rsid w:val="00283541"/>
    <w:rsid w:val="00285D27"/>
    <w:rsid w:val="002C431A"/>
    <w:rsid w:val="002C53CD"/>
    <w:rsid w:val="002D10A7"/>
    <w:rsid w:val="002D362C"/>
    <w:rsid w:val="002D514C"/>
    <w:rsid w:val="002E3166"/>
    <w:rsid w:val="002F56EF"/>
    <w:rsid w:val="00323D56"/>
    <w:rsid w:val="00327BB3"/>
    <w:rsid w:val="00333555"/>
    <w:rsid w:val="003447CF"/>
    <w:rsid w:val="00346A97"/>
    <w:rsid w:val="0037507B"/>
    <w:rsid w:val="00391E49"/>
    <w:rsid w:val="00393085"/>
    <w:rsid w:val="003937DB"/>
    <w:rsid w:val="003A1D57"/>
    <w:rsid w:val="003A579E"/>
    <w:rsid w:val="003A785F"/>
    <w:rsid w:val="003B6FDA"/>
    <w:rsid w:val="003C0318"/>
    <w:rsid w:val="003D4EC0"/>
    <w:rsid w:val="003E40F2"/>
    <w:rsid w:val="004115C4"/>
    <w:rsid w:val="0041250E"/>
    <w:rsid w:val="00413C3F"/>
    <w:rsid w:val="004142D7"/>
    <w:rsid w:val="00415D2B"/>
    <w:rsid w:val="00420D82"/>
    <w:rsid w:val="004236F2"/>
    <w:rsid w:val="00431DD5"/>
    <w:rsid w:val="00432FA1"/>
    <w:rsid w:val="00436420"/>
    <w:rsid w:val="00440381"/>
    <w:rsid w:val="0044066A"/>
    <w:rsid w:val="00450BEB"/>
    <w:rsid w:val="00485F1A"/>
    <w:rsid w:val="00494211"/>
    <w:rsid w:val="0049426C"/>
    <w:rsid w:val="004B3EBF"/>
    <w:rsid w:val="004C330E"/>
    <w:rsid w:val="004C4884"/>
    <w:rsid w:val="004F009A"/>
    <w:rsid w:val="004F6ECB"/>
    <w:rsid w:val="00522483"/>
    <w:rsid w:val="00522ED9"/>
    <w:rsid w:val="00524D3C"/>
    <w:rsid w:val="00527FAD"/>
    <w:rsid w:val="00537527"/>
    <w:rsid w:val="00544FB6"/>
    <w:rsid w:val="00551535"/>
    <w:rsid w:val="00552379"/>
    <w:rsid w:val="005538E8"/>
    <w:rsid w:val="00572077"/>
    <w:rsid w:val="0057752F"/>
    <w:rsid w:val="005817CB"/>
    <w:rsid w:val="00587E46"/>
    <w:rsid w:val="005A18C2"/>
    <w:rsid w:val="005A4943"/>
    <w:rsid w:val="005C5359"/>
    <w:rsid w:val="005C6728"/>
    <w:rsid w:val="005C740B"/>
    <w:rsid w:val="005D1F05"/>
    <w:rsid w:val="005F157D"/>
    <w:rsid w:val="005F6EBD"/>
    <w:rsid w:val="00601A6E"/>
    <w:rsid w:val="0061421B"/>
    <w:rsid w:val="00616660"/>
    <w:rsid w:val="00620D39"/>
    <w:rsid w:val="00621B8B"/>
    <w:rsid w:val="00647761"/>
    <w:rsid w:val="00650D67"/>
    <w:rsid w:val="006616B7"/>
    <w:rsid w:val="00680EAD"/>
    <w:rsid w:val="00683215"/>
    <w:rsid w:val="006A58CC"/>
    <w:rsid w:val="006C55BC"/>
    <w:rsid w:val="006C7167"/>
    <w:rsid w:val="006C72C5"/>
    <w:rsid w:val="006D0DC3"/>
    <w:rsid w:val="006D1FB5"/>
    <w:rsid w:val="00700152"/>
    <w:rsid w:val="0070156D"/>
    <w:rsid w:val="00704C6A"/>
    <w:rsid w:val="0070587D"/>
    <w:rsid w:val="007058BF"/>
    <w:rsid w:val="007165B5"/>
    <w:rsid w:val="0071770D"/>
    <w:rsid w:val="0075670E"/>
    <w:rsid w:val="007663EB"/>
    <w:rsid w:val="00766859"/>
    <w:rsid w:val="00771AF7"/>
    <w:rsid w:val="00773F11"/>
    <w:rsid w:val="007744D2"/>
    <w:rsid w:val="00796097"/>
    <w:rsid w:val="007A0EA4"/>
    <w:rsid w:val="007A5BA5"/>
    <w:rsid w:val="007A689E"/>
    <w:rsid w:val="007D1DE3"/>
    <w:rsid w:val="007E14EB"/>
    <w:rsid w:val="007E45B8"/>
    <w:rsid w:val="00812AFB"/>
    <w:rsid w:val="00814242"/>
    <w:rsid w:val="00817DFD"/>
    <w:rsid w:val="0082095E"/>
    <w:rsid w:val="00826A4E"/>
    <w:rsid w:val="00830D82"/>
    <w:rsid w:val="00833C86"/>
    <w:rsid w:val="008363C0"/>
    <w:rsid w:val="00837C7D"/>
    <w:rsid w:val="00846AFF"/>
    <w:rsid w:val="00867601"/>
    <w:rsid w:val="00880FC3"/>
    <w:rsid w:val="0089620F"/>
    <w:rsid w:val="008A2042"/>
    <w:rsid w:val="008C369B"/>
    <w:rsid w:val="008D7EA2"/>
    <w:rsid w:val="008E709C"/>
    <w:rsid w:val="009010DA"/>
    <w:rsid w:val="00902C4B"/>
    <w:rsid w:val="009116D0"/>
    <w:rsid w:val="00914A62"/>
    <w:rsid w:val="0093466D"/>
    <w:rsid w:val="0094085A"/>
    <w:rsid w:val="00940956"/>
    <w:rsid w:val="00940A77"/>
    <w:rsid w:val="00941451"/>
    <w:rsid w:val="009625DC"/>
    <w:rsid w:val="00963E78"/>
    <w:rsid w:val="00972E5E"/>
    <w:rsid w:val="0098198A"/>
    <w:rsid w:val="00982DA7"/>
    <w:rsid w:val="009939A5"/>
    <w:rsid w:val="009B0DA2"/>
    <w:rsid w:val="009B1631"/>
    <w:rsid w:val="009B57A7"/>
    <w:rsid w:val="009C142A"/>
    <w:rsid w:val="009C1E5C"/>
    <w:rsid w:val="009C40E8"/>
    <w:rsid w:val="009D31E9"/>
    <w:rsid w:val="009D37CF"/>
    <w:rsid w:val="009D5DC3"/>
    <w:rsid w:val="009F2542"/>
    <w:rsid w:val="009F7BBA"/>
    <w:rsid w:val="00A00EA3"/>
    <w:rsid w:val="00A0555F"/>
    <w:rsid w:val="00A06981"/>
    <w:rsid w:val="00A21E8F"/>
    <w:rsid w:val="00A312FE"/>
    <w:rsid w:val="00A33F53"/>
    <w:rsid w:val="00A3609C"/>
    <w:rsid w:val="00A52809"/>
    <w:rsid w:val="00A56F99"/>
    <w:rsid w:val="00A70C06"/>
    <w:rsid w:val="00A7269C"/>
    <w:rsid w:val="00A851D2"/>
    <w:rsid w:val="00A85E80"/>
    <w:rsid w:val="00A907F6"/>
    <w:rsid w:val="00A91B71"/>
    <w:rsid w:val="00A96260"/>
    <w:rsid w:val="00A976F1"/>
    <w:rsid w:val="00AA343B"/>
    <w:rsid w:val="00AA4EEC"/>
    <w:rsid w:val="00AA50A7"/>
    <w:rsid w:val="00AA50E2"/>
    <w:rsid w:val="00AB27CB"/>
    <w:rsid w:val="00AB351F"/>
    <w:rsid w:val="00AC0266"/>
    <w:rsid w:val="00AC1930"/>
    <w:rsid w:val="00AC5E34"/>
    <w:rsid w:val="00AC786C"/>
    <w:rsid w:val="00AE5383"/>
    <w:rsid w:val="00AE7449"/>
    <w:rsid w:val="00B01D39"/>
    <w:rsid w:val="00B04882"/>
    <w:rsid w:val="00B107A7"/>
    <w:rsid w:val="00B12571"/>
    <w:rsid w:val="00B21152"/>
    <w:rsid w:val="00B228C4"/>
    <w:rsid w:val="00B33FF8"/>
    <w:rsid w:val="00B3438C"/>
    <w:rsid w:val="00B37B16"/>
    <w:rsid w:val="00B40D35"/>
    <w:rsid w:val="00B44551"/>
    <w:rsid w:val="00B47D35"/>
    <w:rsid w:val="00B53250"/>
    <w:rsid w:val="00B54042"/>
    <w:rsid w:val="00B567B8"/>
    <w:rsid w:val="00B624B7"/>
    <w:rsid w:val="00B63E24"/>
    <w:rsid w:val="00B800BD"/>
    <w:rsid w:val="00B81BFB"/>
    <w:rsid w:val="00B95B9C"/>
    <w:rsid w:val="00BA08C1"/>
    <w:rsid w:val="00BA405A"/>
    <w:rsid w:val="00BC1B3A"/>
    <w:rsid w:val="00BC7837"/>
    <w:rsid w:val="00BD2650"/>
    <w:rsid w:val="00BF1DB1"/>
    <w:rsid w:val="00BF206D"/>
    <w:rsid w:val="00BF23D4"/>
    <w:rsid w:val="00BF3F30"/>
    <w:rsid w:val="00C02BC5"/>
    <w:rsid w:val="00C10479"/>
    <w:rsid w:val="00C13B49"/>
    <w:rsid w:val="00C21264"/>
    <w:rsid w:val="00C248B7"/>
    <w:rsid w:val="00C2591C"/>
    <w:rsid w:val="00C350A0"/>
    <w:rsid w:val="00C50A7D"/>
    <w:rsid w:val="00C6188A"/>
    <w:rsid w:val="00C6470C"/>
    <w:rsid w:val="00C739E6"/>
    <w:rsid w:val="00C73FB6"/>
    <w:rsid w:val="00C85369"/>
    <w:rsid w:val="00CA33E9"/>
    <w:rsid w:val="00CB7E01"/>
    <w:rsid w:val="00CC152E"/>
    <w:rsid w:val="00CC540C"/>
    <w:rsid w:val="00CC751F"/>
    <w:rsid w:val="00CD0FB8"/>
    <w:rsid w:val="00CD5409"/>
    <w:rsid w:val="00CD6563"/>
    <w:rsid w:val="00CE5EBA"/>
    <w:rsid w:val="00CF49AF"/>
    <w:rsid w:val="00CF4E5F"/>
    <w:rsid w:val="00CF6797"/>
    <w:rsid w:val="00CF6E79"/>
    <w:rsid w:val="00D164A2"/>
    <w:rsid w:val="00D21635"/>
    <w:rsid w:val="00D30DF7"/>
    <w:rsid w:val="00D31A7D"/>
    <w:rsid w:val="00D3222A"/>
    <w:rsid w:val="00D34855"/>
    <w:rsid w:val="00D45B69"/>
    <w:rsid w:val="00D46DAE"/>
    <w:rsid w:val="00D52AD7"/>
    <w:rsid w:val="00D625A0"/>
    <w:rsid w:val="00D63CB0"/>
    <w:rsid w:val="00D75267"/>
    <w:rsid w:val="00D767F3"/>
    <w:rsid w:val="00D84233"/>
    <w:rsid w:val="00D92184"/>
    <w:rsid w:val="00D97B82"/>
    <w:rsid w:val="00DA016D"/>
    <w:rsid w:val="00DB45C2"/>
    <w:rsid w:val="00DB750C"/>
    <w:rsid w:val="00DC6B80"/>
    <w:rsid w:val="00DD22AF"/>
    <w:rsid w:val="00DD50DA"/>
    <w:rsid w:val="00DD61B5"/>
    <w:rsid w:val="00DE3044"/>
    <w:rsid w:val="00DF0F4F"/>
    <w:rsid w:val="00DF14AF"/>
    <w:rsid w:val="00E06746"/>
    <w:rsid w:val="00E379E0"/>
    <w:rsid w:val="00E47BC1"/>
    <w:rsid w:val="00E47C09"/>
    <w:rsid w:val="00E503F6"/>
    <w:rsid w:val="00E548AA"/>
    <w:rsid w:val="00E57971"/>
    <w:rsid w:val="00E61B5A"/>
    <w:rsid w:val="00E851FC"/>
    <w:rsid w:val="00EA0652"/>
    <w:rsid w:val="00EA4A14"/>
    <w:rsid w:val="00EA4D0B"/>
    <w:rsid w:val="00EB3032"/>
    <w:rsid w:val="00EC00D1"/>
    <w:rsid w:val="00EC29E2"/>
    <w:rsid w:val="00ED674A"/>
    <w:rsid w:val="00EE3557"/>
    <w:rsid w:val="00EF0A0F"/>
    <w:rsid w:val="00EF3633"/>
    <w:rsid w:val="00F17891"/>
    <w:rsid w:val="00F22B53"/>
    <w:rsid w:val="00F24E3A"/>
    <w:rsid w:val="00F5017C"/>
    <w:rsid w:val="00F57D58"/>
    <w:rsid w:val="00F64C53"/>
    <w:rsid w:val="00F72DEB"/>
    <w:rsid w:val="00F82110"/>
    <w:rsid w:val="00F8223A"/>
    <w:rsid w:val="00FA2DDB"/>
    <w:rsid w:val="00FB5BEB"/>
    <w:rsid w:val="00FC5E4F"/>
    <w:rsid w:val="00FE3DCE"/>
    <w:rsid w:val="00FE56F5"/>
    <w:rsid w:val="07354BE2"/>
    <w:rsid w:val="0C4B4C3A"/>
    <w:rsid w:val="11BD75F7"/>
    <w:rsid w:val="146705D2"/>
    <w:rsid w:val="438A7CF5"/>
    <w:rsid w:val="4A324603"/>
    <w:rsid w:val="5DB239C4"/>
    <w:rsid w:val="607A0954"/>
    <w:rsid w:val="614A1101"/>
    <w:rsid w:val="7DEE3EC2"/>
    <w:rsid w:val="7E652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D5D6BC6"/>
  <w15:docId w15:val="{7ECF10A7-1DE2-43E8-8495-C4170B28C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 w:qFormat="1"/>
    <w:lsdException w:name="index 2" w:semiHidden="1" w:unhideWhenUsed="1" w:qFormat="1"/>
    <w:lsdException w:name="index 3" w:semiHidden="1" w:unhideWhenUsed="1" w:qFormat="1"/>
    <w:lsdException w:name="index 4" w:semiHidden="1" w:unhideWhenUsed="1" w:qFormat="1"/>
    <w:lsdException w:name="index 5" w:semiHidden="1" w:unhideWhenUsed="1" w:qFormat="1"/>
    <w:lsdException w:name="index 6" w:semiHidden="1" w:unhideWhenUsed="1" w:qFormat="1"/>
    <w:lsdException w:name="index 7" w:semiHidden="1" w:unhideWhenUsed="1" w:qFormat="1"/>
    <w:lsdException w:name="index 8" w:semiHidden="1" w:unhideWhenUsed="1" w:qFormat="1"/>
    <w:lsdException w:name="index 9" w:semiHidden="1" w:unhideWhenUsed="1" w:qFormat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 w:qFormat="1"/>
    <w:lsdException w:name="toc 5" w:semiHidden="1" w:uiPriority="39" w:unhideWhenUsed="1" w:qFormat="1"/>
    <w:lsdException w:name="toc 6" w:semiHidden="1" w:uiPriority="39" w:unhideWhenUsed="1" w:qFormat="1"/>
    <w:lsdException w:name="toc 7" w:semiHidden="1" w:uiPriority="39" w:unhideWhenUsed="1" w:qFormat="1"/>
    <w:lsdException w:name="toc 8" w:semiHidden="1" w:uiPriority="39" w:unhideWhenUsed="1" w:qFormat="1"/>
    <w:lsdException w:name="toc 9" w:semiHidden="1" w:uiPriority="39" w:unhideWhenUsed="1" w:qFormat="1"/>
    <w:lsdException w:name="Normal Indent" w:semiHidden="1" w:unhideWhenUsed="1" w:qFormat="1"/>
    <w:lsdException w:name="footnote text" w:semiHidden="1" w:unhideWhenUsed="1" w:qFormat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 w:qFormat="1"/>
    <w:lsdException w:name="caption" w:semiHidden="1" w:uiPriority="35" w:unhideWhenUsed="1" w:qFormat="1"/>
    <w:lsdException w:name="table of figures" w:semiHidden="1" w:unhideWhenUsed="1" w:qFormat="1"/>
    <w:lsdException w:name="envelope address" w:semiHidden="1" w:unhideWhenUsed="1" w:qFormat="1"/>
    <w:lsdException w:name="envelope return" w:semiHidden="1" w:unhideWhenUsed="1" w:qFormat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 w:qFormat="1"/>
    <w:lsdException w:name="table of authorities" w:semiHidden="1" w:unhideWhenUsed="1" w:qFormat="1"/>
    <w:lsdException w:name="macro" w:semiHidden="1" w:unhideWhenUsed="1" w:qFormat="1"/>
    <w:lsdException w:name="toa heading" w:semiHidden="1" w:unhideWhenUsed="1" w:qFormat="1"/>
    <w:lsdException w:name="List" w:semiHidden="1" w:unhideWhenUsed="1" w:qFormat="1"/>
    <w:lsdException w:name="List Bullet" w:semiHidden="1" w:unhideWhenUsed="1" w:qFormat="1"/>
    <w:lsdException w:name="List Number" w:semiHidden="1" w:unhideWhenUsed="1" w:qFormat="1"/>
    <w:lsdException w:name="List 2" w:semiHidden="1" w:unhideWhenUsed="1" w:qFormat="1"/>
    <w:lsdException w:name="List 3" w:semiHidden="1" w:unhideWhenUsed="1" w:qFormat="1"/>
    <w:lsdException w:name="List 4" w:semiHidden="1" w:unhideWhenUsed="1" w:qFormat="1"/>
    <w:lsdException w:name="List 5" w:semiHidden="1" w:unhideWhenUsed="1" w:qFormat="1"/>
    <w:lsdException w:name="List Bullet 2" w:semiHidden="1" w:unhideWhenUsed="1" w:qFormat="1"/>
    <w:lsdException w:name="List Bullet 3" w:semiHidden="1" w:unhideWhenUsed="1" w:qFormat="1"/>
    <w:lsdException w:name="List Bullet 4" w:semiHidden="1" w:unhideWhenUsed="1" w:qFormat="1"/>
    <w:lsdException w:name="List Bullet 5" w:semiHidden="1" w:unhideWhenUsed="1" w:qFormat="1"/>
    <w:lsdException w:name="List Number 2" w:semiHidden="1" w:unhideWhenUsed="1" w:qFormat="1"/>
    <w:lsdException w:name="List Number 3" w:semiHidden="1" w:unhideWhenUsed="1" w:qFormat="1"/>
    <w:lsdException w:name="List Number 4" w:semiHidden="1" w:unhideWhenUsed="1" w:qFormat="1"/>
    <w:lsdException w:name="List Number 5" w:semiHidden="1" w:unhideWhenUsed="1" w:qFormat="1"/>
    <w:lsdException w:name="Title" w:uiPriority="10" w:qFormat="1"/>
    <w:lsdException w:name="Closing" w:semiHidden="1" w:unhideWhenUsed="1" w:qFormat="1"/>
    <w:lsdException w:name="Signature" w:semiHidden="1" w:unhideWhenUsed="1" w:qFormat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 w:qFormat="1"/>
    <w:lsdException w:name="List Continue" w:semiHidden="1" w:unhideWhenUsed="1" w:qFormat="1"/>
    <w:lsdException w:name="List Continue 2" w:semiHidden="1" w:unhideWhenUsed="1" w:qFormat="1"/>
    <w:lsdException w:name="List Continue 3" w:semiHidden="1" w:unhideWhenUsed="1" w:qFormat="1"/>
    <w:lsdException w:name="List Continue 4" w:semiHidden="1" w:unhideWhenUsed="1" w:qFormat="1"/>
    <w:lsdException w:name="List Continue 5" w:semiHidden="1" w:unhideWhenUsed="1" w:qFormat="1"/>
    <w:lsdException w:name="Message Header" w:semiHidden="1" w:unhideWhenUsed="1" w:qFormat="1"/>
    <w:lsdException w:name="Subtitle" w:uiPriority="11" w:qFormat="1"/>
    <w:lsdException w:name="Salutation" w:semiHidden="1" w:unhideWhenUsed="1" w:qFormat="1"/>
    <w:lsdException w:name="Date" w:semiHidden="1" w:unhideWhenUsed="1" w:qFormat="1"/>
    <w:lsdException w:name="Body Text First Indent" w:semiHidden="1" w:unhideWhenUsed="1" w:qFormat="1"/>
    <w:lsdException w:name="Body Text First Indent 2" w:semiHidden="1" w:unhideWhenUsed="1" w:qFormat="1"/>
    <w:lsdException w:name="Note Heading" w:semiHidden="1" w:unhideWhenUsed="1" w:qFormat="1"/>
    <w:lsdException w:name="Body Text 2" w:semiHidden="1" w:unhideWhenUsed="1" w:qFormat="1"/>
    <w:lsdException w:name="Body Text 3" w:semiHidden="1" w:unhideWhenUsed="1" w:qFormat="1"/>
    <w:lsdException w:name="Body Text Indent 2" w:semiHidden="1" w:unhideWhenUsed="1" w:qFormat="1"/>
    <w:lsdException w:name="Body Text Indent 3" w:semiHidden="1" w:unhideWhenUsed="1" w:qFormat="1"/>
    <w:lsdException w:name="Block Text" w:semiHidden="1" w:unhideWhenUsed="1" w:qFormat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 w:qFormat="1"/>
    <w:lsdException w:name="Plain Text" w:semiHidden="1" w:unhideWhenUsed="1" w:qFormat="1"/>
    <w:lsdException w:name="E-mail Signature" w:semiHidden="1" w:unhideWhenUsed="1" w:qFormat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 w:qFormat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Arial" w:eastAsia="Arial" w:hAnsi="Arial" w:cs="Arial"/>
      <w:sz w:val="22"/>
      <w:szCs w:val="22"/>
      <w:lang w:bidi="en-US"/>
    </w:rPr>
  </w:style>
  <w:style w:type="paragraph" w:styleId="Heading1">
    <w:name w:val="heading 1"/>
    <w:basedOn w:val="Normal"/>
    <w:link w:val="Heading1Char"/>
    <w:uiPriority w:val="9"/>
    <w:qFormat/>
    <w:pPr>
      <w:ind w:left="1264" w:hanging="525"/>
      <w:jc w:val="both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4061" w:themeColor="accent1" w:themeShade="80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Segoe UI" w:hAnsi="Segoe UI" w:cs="Segoe UI"/>
      <w:sz w:val="18"/>
      <w:szCs w:val="18"/>
    </w:rPr>
  </w:style>
  <w:style w:type="paragraph" w:styleId="BlockText">
    <w:name w:val="Block Text"/>
    <w:basedOn w:val="Normal"/>
    <w:uiPriority w:val="99"/>
    <w:semiHidden/>
    <w:unhideWhenUsed/>
    <w:qFormat/>
    <w:pPr>
      <w:pBdr>
        <w:top w:val="single" w:sz="2" w:space="10" w:color="4F81BD" w:themeColor="accent1"/>
        <w:left w:val="single" w:sz="2" w:space="10" w:color="4F81BD" w:themeColor="accent1"/>
        <w:bottom w:val="single" w:sz="2" w:space="10" w:color="4F81BD" w:themeColor="accent1"/>
        <w:right w:val="single" w:sz="2" w:space="10" w:color="4F81BD" w:themeColor="accent1"/>
      </w:pBdr>
      <w:ind w:left="1152" w:right="1152"/>
    </w:pPr>
    <w:rPr>
      <w:rFonts w:asciiTheme="minorHAnsi" w:eastAsiaTheme="minorEastAsia" w:hAnsiTheme="minorHAnsi" w:cstheme="minorBidi"/>
      <w:i/>
      <w:iCs/>
      <w:color w:val="4F81BD" w:themeColor="accent1"/>
    </w:rPr>
  </w:style>
  <w:style w:type="paragraph" w:styleId="BodyText">
    <w:name w:val="Body Text"/>
    <w:basedOn w:val="Normal"/>
    <w:link w:val="BodyTextChar"/>
    <w:uiPriority w:val="1"/>
    <w:qFormat/>
    <w:pPr>
      <w:ind w:left="1821"/>
    </w:pPr>
    <w:rPr>
      <w:sz w:val="24"/>
      <w:szCs w:val="24"/>
    </w:rPr>
  </w:style>
  <w:style w:type="paragraph" w:styleId="BodyText2">
    <w:name w:val="Body Text 2"/>
    <w:basedOn w:val="Normal"/>
    <w:link w:val="BodyText2Char"/>
    <w:uiPriority w:val="99"/>
    <w:semiHidden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semiHidden/>
    <w:unhideWhenUsed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qFormat/>
    <w:pPr>
      <w:ind w:left="0" w:firstLine="360"/>
    </w:pPr>
    <w:rPr>
      <w:sz w:val="22"/>
      <w:szCs w:val="22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qFormat/>
    <w:pPr>
      <w:spacing w:after="120"/>
      <w:ind w:left="283"/>
    </w:p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qFormat/>
    <w:pPr>
      <w:spacing w:after="0"/>
      <w:ind w:left="360" w:firstLine="360"/>
    </w:pPr>
  </w:style>
  <w:style w:type="paragraph" w:styleId="BodyTextIndent2">
    <w:name w:val="Body Text Indent 2"/>
    <w:basedOn w:val="Normal"/>
    <w:link w:val="BodyTextIndent2Char"/>
    <w:uiPriority w:val="99"/>
    <w:semiHidden/>
    <w:unhideWhenUsed/>
    <w:qFormat/>
    <w:pPr>
      <w:spacing w:after="120" w:line="480" w:lineRule="auto"/>
      <w:ind w:left="283"/>
    </w:pPr>
  </w:style>
  <w:style w:type="paragraph" w:styleId="BodyTextIndent3">
    <w:name w:val="Body Text Indent 3"/>
    <w:basedOn w:val="Normal"/>
    <w:link w:val="BodyTextIndent3Char"/>
    <w:uiPriority w:val="99"/>
    <w:semiHidden/>
    <w:unhideWhenUsed/>
    <w:qFormat/>
    <w:pPr>
      <w:spacing w:after="120"/>
      <w:ind w:left="283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1F497D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qFormat/>
    <w:pPr>
      <w:ind w:left="4252"/>
    </w:pPr>
  </w:style>
  <w:style w:type="paragraph" w:styleId="CommentText">
    <w:name w:val="annotation text"/>
    <w:basedOn w:val="Normal"/>
    <w:link w:val="CommentTextChar"/>
    <w:uiPriority w:val="99"/>
    <w:semiHidden/>
    <w:unhideWhenUsed/>
    <w:qFormat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Pr>
      <w:b/>
      <w:bCs/>
    </w:rPr>
  </w:style>
  <w:style w:type="paragraph" w:styleId="Date">
    <w:name w:val="Date"/>
    <w:basedOn w:val="Normal"/>
    <w:next w:val="Normal"/>
    <w:link w:val="DateChar"/>
    <w:uiPriority w:val="99"/>
    <w:semiHidden/>
    <w:unhideWhenUsed/>
    <w:qFormat/>
  </w:style>
  <w:style w:type="paragraph" w:styleId="DocumentMap">
    <w:name w:val="Document Map"/>
    <w:basedOn w:val="Normal"/>
    <w:link w:val="DocumentMapChar"/>
    <w:uiPriority w:val="99"/>
    <w:semiHidden/>
    <w:unhideWhenUsed/>
    <w:qFormat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qFormat/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EndnoteText">
    <w:name w:val="endnote text"/>
    <w:basedOn w:val="Normal"/>
    <w:link w:val="EndnoteTextChar"/>
    <w:uiPriority w:val="99"/>
    <w:semiHidden/>
    <w:unhideWhenUsed/>
    <w:qFormat/>
    <w:rPr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qFormat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qFormat/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FootnoteText">
    <w:name w:val="footnote text"/>
    <w:basedOn w:val="Normal"/>
    <w:link w:val="FootnoteTextChar"/>
    <w:uiPriority w:val="99"/>
    <w:semiHidden/>
    <w:unhideWhenUsed/>
    <w:qFormat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HTMLAddress">
    <w:name w:val="HTML Address"/>
    <w:basedOn w:val="Normal"/>
    <w:link w:val="HTMLAddressChar"/>
    <w:uiPriority w:val="99"/>
    <w:semiHidden/>
    <w:unhideWhenUsed/>
    <w:qFormat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qFormat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qFormat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qFormat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qFormat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qFormat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qFormat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qFormat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qFormat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qFormat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qFormat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qFormat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qFormat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semiHidden/>
    <w:unhideWhenUsed/>
    <w:qFormat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qFormat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qFormat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qFormat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qFormat/>
    <w:pPr>
      <w:ind w:left="1415" w:hanging="283"/>
      <w:contextualSpacing/>
    </w:pPr>
  </w:style>
  <w:style w:type="paragraph" w:styleId="ListBullet">
    <w:name w:val="List Bullet"/>
    <w:basedOn w:val="Normal"/>
    <w:uiPriority w:val="99"/>
    <w:semiHidden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qFormat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qFormat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qFormat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qFormat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qFormat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qFormat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qFormat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qFormat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qFormat/>
    <w:pPr>
      <w:spacing w:after="120"/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qFormat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qFormat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qFormat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qFormat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qFormat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semiHidden/>
    <w:unhideWhenUsed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autoSpaceDE w:val="0"/>
      <w:autoSpaceDN w:val="0"/>
    </w:pPr>
    <w:rPr>
      <w:rFonts w:ascii="Consolas" w:eastAsia="Arial" w:hAnsi="Consolas" w:cs="Arial"/>
      <w:lang w:bidi="en-US"/>
    </w:rPr>
  </w:style>
  <w:style w:type="paragraph" w:styleId="MessageHeader">
    <w:name w:val="Message Header"/>
    <w:basedOn w:val="Normal"/>
    <w:link w:val="MessageHeaderChar"/>
    <w:uiPriority w:val="99"/>
    <w:semiHidden/>
    <w:unhideWhenUsed/>
    <w:qFormat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paragraph" w:styleId="NormalWeb">
    <w:name w:val="Normal (Web)"/>
    <w:basedOn w:val="Normal"/>
    <w:uiPriority w:val="99"/>
    <w:unhideWhenUsed/>
    <w:qFormat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MY" w:eastAsia="en-MY" w:bidi="ar-SA"/>
    </w:rPr>
  </w:style>
  <w:style w:type="paragraph" w:styleId="NormalIndent">
    <w:name w:val="Normal Indent"/>
    <w:basedOn w:val="Normal"/>
    <w:uiPriority w:val="99"/>
    <w:semiHidden/>
    <w:unhideWhenUsed/>
    <w:qFormat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qFormat/>
  </w:style>
  <w:style w:type="paragraph" w:styleId="PlainText">
    <w:name w:val="Plain Text"/>
    <w:basedOn w:val="Normal"/>
    <w:link w:val="PlainTextChar"/>
    <w:uiPriority w:val="99"/>
    <w:semiHidden/>
    <w:unhideWhenUsed/>
    <w:qFormat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qFormat/>
  </w:style>
  <w:style w:type="paragraph" w:styleId="Signature">
    <w:name w:val="Signature"/>
    <w:basedOn w:val="Normal"/>
    <w:link w:val="SignatureChar"/>
    <w:uiPriority w:val="99"/>
    <w:semiHidden/>
    <w:unhideWhenUsed/>
    <w:qFormat/>
    <w:pPr>
      <w:ind w:left="4252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rFonts w:asciiTheme="minorHAnsi" w:eastAsiaTheme="minorEastAsia" w:hAnsiTheme="minorHAnsi" w:cstheme="minorBidi"/>
      <w:color w:val="595959" w:themeColor="text1" w:themeTint="A6"/>
      <w:spacing w:val="15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eofAuthorities">
    <w:name w:val="table of authorities"/>
    <w:basedOn w:val="Normal"/>
    <w:next w:val="Normal"/>
    <w:uiPriority w:val="99"/>
    <w:semiHidden/>
    <w:unhideWhenUsed/>
    <w:qFormat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qFormat/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AHeading">
    <w:name w:val="toa heading"/>
    <w:basedOn w:val="Normal"/>
    <w:next w:val="Normal"/>
    <w:uiPriority w:val="99"/>
    <w:semiHidden/>
    <w:unhideWhenUsed/>
    <w:qFormat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qFormat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qFormat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qFormat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qFormat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qFormat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qFormat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qFormat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qFormat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qFormat/>
    <w:pPr>
      <w:spacing w:after="100"/>
      <w:ind w:left="1760"/>
    </w:pPr>
  </w:style>
  <w:style w:type="paragraph" w:styleId="ListParagraph">
    <w:name w:val="List Paragraph"/>
    <w:basedOn w:val="Normal"/>
    <w:qFormat/>
    <w:pPr>
      <w:ind w:left="1821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Arial" w:eastAsia="Arial" w:hAnsi="Arial" w:cs="Arial"/>
      <w:lang w:bidi="en-US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Arial" w:eastAsia="Arial" w:hAnsi="Arial" w:cs="Arial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bidi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="Arial" w:eastAsia="Arial" w:hAnsi="Arial" w:cs="Arial"/>
      <w:b/>
      <w:bCs/>
      <w:sz w:val="24"/>
      <w:szCs w:val="24"/>
      <w:lang w:bidi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eastAsia="Arial" w:hAnsi="Segoe UI" w:cs="Segoe UI"/>
      <w:sz w:val="18"/>
      <w:szCs w:val="18"/>
      <w:lang w:bidi="en-US"/>
    </w:rPr>
  </w:style>
  <w:style w:type="paragraph" w:customStyle="1" w:styleId="Bibliography1">
    <w:name w:val="Bibliography1"/>
    <w:basedOn w:val="Normal"/>
    <w:next w:val="Normal"/>
    <w:uiPriority w:val="37"/>
    <w:semiHidden/>
    <w:unhideWhenUsed/>
    <w:qFormat/>
  </w:style>
  <w:style w:type="character" w:customStyle="1" w:styleId="BodyText2Char">
    <w:name w:val="Body Text 2 Char"/>
    <w:basedOn w:val="DefaultParagraphFont"/>
    <w:link w:val="BodyText2"/>
    <w:uiPriority w:val="99"/>
    <w:semiHidden/>
    <w:qFormat/>
    <w:rPr>
      <w:rFonts w:ascii="Arial" w:eastAsia="Arial" w:hAnsi="Arial" w:cs="Arial"/>
      <w:lang w:bidi="en-US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qFormat/>
    <w:rPr>
      <w:rFonts w:ascii="Arial" w:eastAsia="Arial" w:hAnsi="Arial" w:cs="Arial"/>
      <w:sz w:val="16"/>
      <w:szCs w:val="16"/>
      <w:lang w:bidi="en-US"/>
    </w:rPr>
  </w:style>
  <w:style w:type="character" w:customStyle="1" w:styleId="BodyTextChar">
    <w:name w:val="Body Text Char"/>
    <w:basedOn w:val="DefaultParagraphFont"/>
    <w:link w:val="BodyText"/>
    <w:uiPriority w:val="1"/>
    <w:qFormat/>
    <w:rPr>
      <w:rFonts w:ascii="Arial" w:eastAsia="Arial" w:hAnsi="Arial" w:cs="Arial"/>
      <w:sz w:val="24"/>
      <w:szCs w:val="24"/>
      <w:lang w:bidi="en-US"/>
    </w:r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qFormat/>
    <w:rPr>
      <w:rFonts w:ascii="Arial" w:eastAsia="Arial" w:hAnsi="Arial" w:cs="Arial"/>
      <w:sz w:val="24"/>
      <w:szCs w:val="24"/>
      <w:lang w:bidi="en-US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qFormat/>
    <w:rPr>
      <w:rFonts w:ascii="Arial" w:eastAsia="Arial" w:hAnsi="Arial" w:cs="Arial"/>
      <w:lang w:bidi="en-US"/>
    </w:r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qFormat/>
    <w:rPr>
      <w:rFonts w:ascii="Arial" w:eastAsia="Arial" w:hAnsi="Arial" w:cs="Arial"/>
      <w:lang w:bidi="en-US"/>
    </w:r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qFormat/>
    <w:rPr>
      <w:rFonts w:ascii="Arial" w:eastAsia="Arial" w:hAnsi="Arial" w:cs="Arial"/>
      <w:lang w:bidi="en-US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qFormat/>
    <w:rPr>
      <w:rFonts w:ascii="Arial" w:eastAsia="Arial" w:hAnsi="Arial" w:cs="Arial"/>
      <w:sz w:val="16"/>
      <w:szCs w:val="16"/>
      <w:lang w:bidi="en-US"/>
    </w:rPr>
  </w:style>
  <w:style w:type="character" w:customStyle="1" w:styleId="ClosingChar">
    <w:name w:val="Closing Char"/>
    <w:basedOn w:val="DefaultParagraphFont"/>
    <w:link w:val="Closing"/>
    <w:uiPriority w:val="99"/>
    <w:semiHidden/>
    <w:qFormat/>
    <w:rPr>
      <w:rFonts w:ascii="Arial" w:eastAsia="Arial" w:hAnsi="Arial" w:cs="Arial"/>
      <w:lang w:bidi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Pr>
      <w:rFonts w:ascii="Arial" w:eastAsia="Arial" w:hAnsi="Arial" w:cs="Arial"/>
      <w:sz w:val="20"/>
      <w:szCs w:val="20"/>
      <w:lang w:bidi="en-US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Pr>
      <w:rFonts w:ascii="Arial" w:eastAsia="Arial" w:hAnsi="Arial" w:cs="Arial"/>
      <w:b/>
      <w:bCs/>
      <w:sz w:val="20"/>
      <w:szCs w:val="20"/>
      <w:lang w:bidi="en-US"/>
    </w:rPr>
  </w:style>
  <w:style w:type="character" w:customStyle="1" w:styleId="DateChar">
    <w:name w:val="Date Char"/>
    <w:basedOn w:val="DefaultParagraphFont"/>
    <w:link w:val="Date"/>
    <w:uiPriority w:val="99"/>
    <w:semiHidden/>
    <w:qFormat/>
    <w:rPr>
      <w:rFonts w:ascii="Arial" w:eastAsia="Arial" w:hAnsi="Arial" w:cs="Arial"/>
      <w:lang w:bidi="en-US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qFormat/>
    <w:rPr>
      <w:rFonts w:ascii="Segoe UI" w:eastAsia="Arial" w:hAnsi="Segoe UI" w:cs="Segoe UI"/>
      <w:sz w:val="16"/>
      <w:szCs w:val="16"/>
      <w:lang w:bidi="en-US"/>
    </w:r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qFormat/>
    <w:rPr>
      <w:rFonts w:ascii="Arial" w:eastAsia="Arial" w:hAnsi="Arial" w:cs="Arial"/>
      <w:lang w:bidi="en-US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qFormat/>
    <w:rPr>
      <w:rFonts w:ascii="Arial" w:eastAsia="Arial" w:hAnsi="Arial" w:cs="Arial"/>
      <w:sz w:val="20"/>
      <w:szCs w:val="20"/>
      <w:lang w:bidi="en-U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qFormat/>
    <w:rPr>
      <w:rFonts w:ascii="Arial" w:eastAsia="Arial" w:hAnsi="Arial" w:cs="Arial"/>
      <w:sz w:val="20"/>
      <w:szCs w:val="20"/>
      <w:lang w:bidi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  <w:sz w:val="24"/>
      <w:szCs w:val="24"/>
      <w:lang w:bidi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i/>
      <w:iCs/>
      <w:color w:val="365F91" w:themeColor="accent1" w:themeShade="BF"/>
      <w:lang w:bidi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365F91" w:themeColor="accent1" w:themeShade="BF"/>
      <w:lang w:bidi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  <w:lang w:bidi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  <w:lang w:bidi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262626" w:themeColor="text1" w:themeTint="D9"/>
      <w:sz w:val="21"/>
      <w:szCs w:val="21"/>
      <w:lang w:bidi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  <w:lang w:bidi="en-US"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qFormat/>
    <w:rPr>
      <w:rFonts w:ascii="Arial" w:eastAsia="Arial" w:hAnsi="Arial" w:cs="Arial"/>
      <w:i/>
      <w:iCs/>
      <w:lang w:bidi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qFormat/>
    <w:rPr>
      <w:rFonts w:ascii="Consolas" w:eastAsia="Arial" w:hAnsi="Consolas" w:cs="Arial"/>
      <w:sz w:val="20"/>
      <w:szCs w:val="20"/>
      <w:lang w:bidi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rFonts w:ascii="Arial" w:eastAsia="Arial" w:hAnsi="Arial" w:cs="Arial"/>
      <w:i/>
      <w:iCs/>
      <w:color w:val="4F81BD" w:themeColor="accent1"/>
      <w:lang w:bidi="en-US"/>
    </w:rPr>
  </w:style>
  <w:style w:type="character" w:customStyle="1" w:styleId="MacroTextChar">
    <w:name w:val="Macro Text Char"/>
    <w:basedOn w:val="DefaultParagraphFont"/>
    <w:link w:val="MacroText"/>
    <w:uiPriority w:val="99"/>
    <w:semiHidden/>
    <w:qFormat/>
    <w:rPr>
      <w:rFonts w:ascii="Consolas" w:eastAsia="Arial" w:hAnsi="Consolas" w:cs="Arial"/>
      <w:sz w:val="20"/>
      <w:szCs w:val="20"/>
      <w:lang w:bidi="en-US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qFormat/>
    <w:rPr>
      <w:rFonts w:asciiTheme="majorHAnsi" w:eastAsiaTheme="majorEastAsia" w:hAnsiTheme="majorHAnsi" w:cstheme="majorBidi"/>
      <w:sz w:val="24"/>
      <w:szCs w:val="24"/>
      <w:shd w:val="pct20" w:color="auto" w:fill="auto"/>
      <w:lang w:bidi="en-US"/>
    </w:rPr>
  </w:style>
  <w:style w:type="paragraph" w:styleId="NoSpacing">
    <w:name w:val="No Spacing"/>
    <w:uiPriority w:val="1"/>
    <w:qFormat/>
    <w:pPr>
      <w:widowControl w:val="0"/>
      <w:autoSpaceDE w:val="0"/>
      <w:autoSpaceDN w:val="0"/>
    </w:pPr>
    <w:rPr>
      <w:rFonts w:ascii="Arial" w:eastAsia="Arial" w:hAnsi="Arial" w:cs="Arial"/>
      <w:sz w:val="22"/>
      <w:szCs w:val="22"/>
      <w:lang w:bidi="en-US"/>
    </w:rPr>
  </w:style>
  <w:style w:type="character" w:customStyle="1" w:styleId="NoteHeadingChar">
    <w:name w:val="Note Heading Char"/>
    <w:basedOn w:val="DefaultParagraphFont"/>
    <w:link w:val="NoteHeading"/>
    <w:uiPriority w:val="99"/>
    <w:semiHidden/>
    <w:qFormat/>
    <w:rPr>
      <w:rFonts w:ascii="Arial" w:eastAsia="Arial" w:hAnsi="Arial" w:cs="Arial"/>
      <w:lang w:bidi="en-US"/>
    </w:rPr>
  </w:style>
  <w:style w:type="character" w:customStyle="1" w:styleId="PlainTextChar">
    <w:name w:val="Plain Text Char"/>
    <w:basedOn w:val="DefaultParagraphFont"/>
    <w:link w:val="PlainText"/>
    <w:uiPriority w:val="99"/>
    <w:semiHidden/>
    <w:qFormat/>
    <w:rPr>
      <w:rFonts w:ascii="Consolas" w:eastAsia="Arial" w:hAnsi="Consolas" w:cs="Arial"/>
      <w:sz w:val="21"/>
      <w:szCs w:val="21"/>
      <w:lang w:bidi="en-US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rFonts w:ascii="Arial" w:eastAsia="Arial" w:hAnsi="Arial" w:cs="Arial"/>
      <w:i/>
      <w:iCs/>
      <w:color w:val="404040" w:themeColor="text1" w:themeTint="BF"/>
      <w:lang w:bidi="en-US"/>
    </w:rPr>
  </w:style>
  <w:style w:type="character" w:customStyle="1" w:styleId="SalutationChar">
    <w:name w:val="Salutation Char"/>
    <w:basedOn w:val="DefaultParagraphFont"/>
    <w:link w:val="Salutation"/>
    <w:uiPriority w:val="99"/>
    <w:semiHidden/>
    <w:qFormat/>
    <w:rPr>
      <w:rFonts w:ascii="Arial" w:eastAsia="Arial" w:hAnsi="Arial" w:cs="Arial"/>
      <w:lang w:bidi="en-US"/>
    </w:rPr>
  </w:style>
  <w:style w:type="character" w:customStyle="1" w:styleId="SignatureChar">
    <w:name w:val="Signature Char"/>
    <w:basedOn w:val="DefaultParagraphFont"/>
    <w:link w:val="Signature"/>
    <w:uiPriority w:val="99"/>
    <w:semiHidden/>
    <w:qFormat/>
    <w:rPr>
      <w:rFonts w:ascii="Arial" w:eastAsia="Arial" w:hAnsi="Arial" w:cs="Arial"/>
      <w:lang w:bidi="en-US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inorEastAsia"/>
      <w:color w:val="595959" w:themeColor="text1" w:themeTint="A6"/>
      <w:spacing w:val="15"/>
      <w:lang w:bidi="en-US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  <w:lang w:bidi="en-US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keepNext/>
      <w:keepLines/>
      <w:spacing w:before="240"/>
      <w:ind w:left="0" w:firstLine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A4E221-E0CB-4D1D-96C9-70B09D2DAE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298</Words>
  <Characters>1699</Characters>
  <Application>Microsoft Office Word</Application>
  <DocSecurity>0</DocSecurity>
  <Lines>14</Lines>
  <Paragraphs>3</Paragraphs>
  <ScaleCrop>false</ScaleCrop>
  <Company/>
  <LinksUpToDate>false</LinksUpToDate>
  <CharactersWithSpaces>1994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saudara naim</dc:creator>
  <cp:lastModifiedBy>NUR ALIYA HUSNA</cp:lastModifiedBy>
  <cp:revision>6</cp:revision>
  <cp:lastPrinted>2025-07-23T11:22:00Z</cp:lastPrinted>
  <dcterms:created xsi:type="dcterms:W3CDTF">2026-06-11T06:31:00Z</dcterms:created>
  <dcterms:modified xsi:type="dcterms:W3CDTF">2026-06-11T14:03:00Z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2025-06-06T00:00:00Z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2025-06-30T00:00:00Z</vt:filetime>
  </property>
  <property fmtid="{D5CDD505-2E9C-101B-9397-08002B2CF9AE}" pid="5" name="KSOProductBuildVer">
    <vt:lpwstr>1033-12.2.0.21931</vt:lpwstr>
  </property>
  <property fmtid="{D5CDD505-2E9C-101B-9397-08002B2CF9AE}" pid="6" name="ICV">
    <vt:lpwstr>22808D31D4CD4E938AAE838CD40688B7_12</vt:lpwstr>
  </property>
</Properties>
</file>