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874D4" w14:textId="77777777" w:rsidR="00203E64" w:rsidRDefault="00000000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SENARAI SEMAK PENGESAHAN</w:t>
      </w:r>
    </w:p>
    <w:p w14:paraId="0156BE37" w14:textId="77777777" w:rsidR="00203E64" w:rsidRDefault="00203E64"/>
    <w:p w14:paraId="77CBE53F" w14:textId="77777777" w:rsidR="00203E64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Arahan: </w:t>
      </w:r>
      <w:proofErr w:type="spellStart"/>
      <w:r>
        <w:rPr>
          <w:rFonts w:ascii="Arial" w:hAnsi="Arial" w:cs="Arial"/>
          <w:sz w:val="24"/>
          <w:szCs w:val="24"/>
        </w:rPr>
        <w:t>Tandakan</w:t>
      </w:r>
      <w:proofErr w:type="spellEnd"/>
      <w:r>
        <w:rPr>
          <w:rFonts w:ascii="Arial" w:hAnsi="Arial" w:cs="Arial"/>
          <w:sz w:val="24"/>
          <w:szCs w:val="24"/>
        </w:rPr>
        <w:t xml:space="preserve"> (✓) pada </w:t>
      </w:r>
      <w:proofErr w:type="spellStart"/>
      <w:r>
        <w:rPr>
          <w:rFonts w:ascii="Arial" w:hAnsi="Arial" w:cs="Arial"/>
          <w:sz w:val="24"/>
          <w:szCs w:val="24"/>
        </w:rPr>
        <w:t>ruangan</w:t>
      </w:r>
      <w:proofErr w:type="spellEnd"/>
      <w:r>
        <w:rPr>
          <w:rFonts w:ascii="Arial" w:hAnsi="Arial" w:cs="Arial"/>
          <w:sz w:val="24"/>
          <w:szCs w:val="24"/>
        </w:rPr>
        <w:t xml:space="preserve"> "Ya" </w:t>
      </w:r>
      <w:proofErr w:type="spellStart"/>
      <w:r>
        <w:rPr>
          <w:rFonts w:ascii="Arial" w:hAnsi="Arial" w:cs="Arial"/>
          <w:sz w:val="24"/>
          <w:szCs w:val="24"/>
        </w:rPr>
        <w:t>atau</w:t>
      </w:r>
      <w:proofErr w:type="spellEnd"/>
      <w:r>
        <w:rPr>
          <w:rFonts w:ascii="Arial" w:hAnsi="Arial" w:cs="Arial"/>
          <w:sz w:val="24"/>
          <w:szCs w:val="24"/>
        </w:rPr>
        <w:t xml:space="preserve"> "Tidak" </w:t>
      </w:r>
      <w:proofErr w:type="spellStart"/>
      <w:r>
        <w:rPr>
          <w:rFonts w:ascii="Arial" w:hAnsi="Arial" w:cs="Arial"/>
          <w:sz w:val="24"/>
          <w:szCs w:val="24"/>
        </w:rPr>
        <w:t>berdasarkan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semakan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terhadap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setiap</w:t>
      </w:r>
      <w:proofErr w:type="spellEnd"/>
      <w:r>
        <w:rPr>
          <w:rFonts w:ascii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hAnsi="Arial" w:cs="Arial"/>
          <w:sz w:val="24"/>
          <w:szCs w:val="24"/>
        </w:rPr>
        <w:t>kerja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dibina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"/>
        <w:gridCol w:w="3641"/>
        <w:gridCol w:w="2157"/>
        <w:gridCol w:w="2158"/>
      </w:tblGrid>
      <w:tr w:rsidR="00203E64" w14:paraId="3B93057C" w14:textId="77777777">
        <w:trPr>
          <w:trHeight w:val="558"/>
        </w:trPr>
        <w:tc>
          <w:tcPr>
            <w:tcW w:w="675" w:type="dxa"/>
            <w:vAlign w:val="center"/>
          </w:tcPr>
          <w:p w14:paraId="6426949A" w14:textId="77777777" w:rsidR="00203E64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3645" w:type="dxa"/>
            <w:vAlign w:val="center"/>
          </w:tcPr>
          <w:p w14:paraId="371FC0EC" w14:textId="77777777" w:rsidR="00203E64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Kriteria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2160" w:type="dxa"/>
            <w:vAlign w:val="center"/>
          </w:tcPr>
          <w:p w14:paraId="5838E391" w14:textId="77777777" w:rsidR="00203E64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2160" w:type="dxa"/>
            <w:vAlign w:val="center"/>
          </w:tcPr>
          <w:p w14:paraId="197F169B" w14:textId="77777777" w:rsidR="00203E64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Tidak</w:t>
            </w:r>
          </w:p>
        </w:tc>
      </w:tr>
      <w:tr w:rsidR="00203E64" w14:paraId="36297F26" w14:textId="77777777">
        <w:trPr>
          <w:trHeight w:val="454"/>
        </w:trPr>
        <w:tc>
          <w:tcPr>
            <w:tcW w:w="675" w:type="dxa"/>
            <w:vAlign w:val="center"/>
          </w:tcPr>
          <w:p w14:paraId="12464356" w14:textId="77777777" w:rsidR="00203E64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45" w:type="dxa"/>
            <w:vAlign w:val="center"/>
          </w:tcPr>
          <w:p w14:paraId="2C91F330" w14:textId="77777777" w:rsidR="00203E64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Fail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pautan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repositori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GitHub</w:t>
            </w:r>
          </w:p>
        </w:tc>
        <w:tc>
          <w:tcPr>
            <w:tcW w:w="2160" w:type="dxa"/>
            <w:vAlign w:val="center"/>
          </w:tcPr>
          <w:p w14:paraId="762B5412" w14:textId="7F55E293" w:rsidR="00203E64" w:rsidRDefault="008E425D" w:rsidP="008E425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√</w:t>
            </w:r>
          </w:p>
        </w:tc>
        <w:tc>
          <w:tcPr>
            <w:tcW w:w="2160" w:type="dxa"/>
            <w:vAlign w:val="center"/>
          </w:tcPr>
          <w:p w14:paraId="77453C5C" w14:textId="77777777" w:rsidR="00203E64" w:rsidRDefault="00203E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3E64" w14:paraId="69D43D58" w14:textId="77777777">
        <w:trPr>
          <w:trHeight w:val="454"/>
        </w:trPr>
        <w:tc>
          <w:tcPr>
            <w:tcW w:w="675" w:type="dxa"/>
            <w:vAlign w:val="center"/>
          </w:tcPr>
          <w:p w14:paraId="70FF93AB" w14:textId="77777777" w:rsidR="00203E64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645" w:type="dxa"/>
            <w:vAlign w:val="center"/>
          </w:tcPr>
          <w:p w14:paraId="17D0F02C" w14:textId="77777777" w:rsidR="00203E64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rajah Use Case</w:t>
            </w:r>
          </w:p>
        </w:tc>
        <w:tc>
          <w:tcPr>
            <w:tcW w:w="2160" w:type="dxa"/>
            <w:vAlign w:val="center"/>
          </w:tcPr>
          <w:p w14:paraId="459A94F0" w14:textId="1CE22AF9" w:rsidR="00203E64" w:rsidRDefault="008E425D" w:rsidP="008E425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√</w:t>
            </w:r>
          </w:p>
        </w:tc>
        <w:tc>
          <w:tcPr>
            <w:tcW w:w="2160" w:type="dxa"/>
            <w:vAlign w:val="center"/>
          </w:tcPr>
          <w:p w14:paraId="56508391" w14:textId="77777777" w:rsidR="00203E64" w:rsidRDefault="00203E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3E64" w14:paraId="0D8761F2" w14:textId="77777777">
        <w:trPr>
          <w:trHeight w:val="454"/>
        </w:trPr>
        <w:tc>
          <w:tcPr>
            <w:tcW w:w="675" w:type="dxa"/>
            <w:vAlign w:val="center"/>
          </w:tcPr>
          <w:p w14:paraId="0E4259D9" w14:textId="77777777" w:rsidR="00203E64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645" w:type="dxa"/>
            <w:vAlign w:val="center"/>
          </w:tcPr>
          <w:p w14:paraId="227D9D7F" w14:textId="77777777" w:rsidR="00203E64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Class </w:t>
            </w:r>
          </w:p>
        </w:tc>
        <w:tc>
          <w:tcPr>
            <w:tcW w:w="2160" w:type="dxa"/>
            <w:vAlign w:val="center"/>
          </w:tcPr>
          <w:p w14:paraId="480FC570" w14:textId="2B9758D1" w:rsidR="00203E64" w:rsidRDefault="008E425D" w:rsidP="008E425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√</w:t>
            </w:r>
          </w:p>
        </w:tc>
        <w:tc>
          <w:tcPr>
            <w:tcW w:w="2160" w:type="dxa"/>
            <w:vAlign w:val="center"/>
          </w:tcPr>
          <w:p w14:paraId="20162B49" w14:textId="77777777" w:rsidR="00203E64" w:rsidRDefault="00203E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3E64" w14:paraId="4E142F70" w14:textId="77777777">
        <w:trPr>
          <w:trHeight w:val="454"/>
        </w:trPr>
        <w:tc>
          <w:tcPr>
            <w:tcW w:w="675" w:type="dxa"/>
            <w:vAlign w:val="center"/>
          </w:tcPr>
          <w:p w14:paraId="1DC52CE6" w14:textId="77777777" w:rsidR="00203E64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645" w:type="dxa"/>
            <w:vAlign w:val="center"/>
          </w:tcPr>
          <w:p w14:paraId="30583EEF" w14:textId="77777777" w:rsidR="00203E64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Sequence </w:t>
            </w:r>
          </w:p>
        </w:tc>
        <w:tc>
          <w:tcPr>
            <w:tcW w:w="2160" w:type="dxa"/>
            <w:vAlign w:val="center"/>
          </w:tcPr>
          <w:p w14:paraId="44732653" w14:textId="683712E7" w:rsidR="00203E64" w:rsidRDefault="008E425D" w:rsidP="008E425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√</w:t>
            </w:r>
          </w:p>
        </w:tc>
        <w:tc>
          <w:tcPr>
            <w:tcW w:w="2160" w:type="dxa"/>
            <w:vAlign w:val="center"/>
          </w:tcPr>
          <w:p w14:paraId="10920D48" w14:textId="77777777" w:rsidR="00203E64" w:rsidRDefault="00203E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3E64" w14:paraId="0A3AD3DB" w14:textId="77777777">
        <w:trPr>
          <w:trHeight w:val="454"/>
        </w:trPr>
        <w:tc>
          <w:tcPr>
            <w:tcW w:w="675" w:type="dxa"/>
            <w:vAlign w:val="center"/>
          </w:tcPr>
          <w:p w14:paraId="776CC2F0" w14:textId="77777777" w:rsidR="00203E64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645" w:type="dxa"/>
            <w:vAlign w:val="center"/>
          </w:tcPr>
          <w:p w14:paraId="227F5691" w14:textId="77777777" w:rsidR="00203E64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rajah State</w:t>
            </w:r>
          </w:p>
        </w:tc>
        <w:tc>
          <w:tcPr>
            <w:tcW w:w="2160" w:type="dxa"/>
            <w:vAlign w:val="center"/>
          </w:tcPr>
          <w:p w14:paraId="0A28C961" w14:textId="23DD24FA" w:rsidR="00203E64" w:rsidRDefault="008E425D" w:rsidP="008E425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√</w:t>
            </w:r>
          </w:p>
        </w:tc>
        <w:tc>
          <w:tcPr>
            <w:tcW w:w="2160" w:type="dxa"/>
            <w:vAlign w:val="center"/>
          </w:tcPr>
          <w:p w14:paraId="59C23367" w14:textId="77777777" w:rsidR="00203E64" w:rsidRDefault="00203E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3E64" w14:paraId="68C7C59D" w14:textId="77777777">
        <w:trPr>
          <w:trHeight w:val="454"/>
        </w:trPr>
        <w:tc>
          <w:tcPr>
            <w:tcW w:w="675" w:type="dxa"/>
            <w:vAlign w:val="center"/>
          </w:tcPr>
          <w:p w14:paraId="0DDE3F72" w14:textId="77777777" w:rsidR="00203E64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645" w:type="dxa"/>
            <w:vAlign w:val="center"/>
          </w:tcPr>
          <w:p w14:paraId="2234A573" w14:textId="77777777" w:rsidR="00203E64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dimuat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naik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betul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repositori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GitHub.</w:t>
            </w:r>
          </w:p>
        </w:tc>
        <w:tc>
          <w:tcPr>
            <w:tcW w:w="2160" w:type="dxa"/>
            <w:vAlign w:val="center"/>
          </w:tcPr>
          <w:p w14:paraId="58BBE69F" w14:textId="75E0445D" w:rsidR="00203E64" w:rsidRDefault="008E425D" w:rsidP="008E425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√</w:t>
            </w:r>
          </w:p>
        </w:tc>
        <w:tc>
          <w:tcPr>
            <w:tcW w:w="2160" w:type="dxa"/>
            <w:vAlign w:val="center"/>
          </w:tcPr>
          <w:p w14:paraId="3B8B444B" w14:textId="77777777" w:rsidR="00203E64" w:rsidRDefault="00203E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3E64" w:rsidRPr="008E425D" w14:paraId="11420C5B" w14:textId="77777777">
        <w:trPr>
          <w:trHeight w:val="454"/>
        </w:trPr>
        <w:tc>
          <w:tcPr>
            <w:tcW w:w="675" w:type="dxa"/>
            <w:vAlign w:val="center"/>
          </w:tcPr>
          <w:p w14:paraId="52F5061B" w14:textId="77777777" w:rsidR="00203E64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645" w:type="dxa"/>
            <w:vAlign w:val="center"/>
          </w:tcPr>
          <w:p w14:paraId="1CF80D22" w14:textId="77777777" w:rsidR="00203E64" w:rsidRPr="00D41A20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fi-FI"/>
              </w:rPr>
            </w:pPr>
            <w:r w:rsidRPr="00D41A20">
              <w:rPr>
                <w:rFonts w:ascii="Arial" w:hAnsi="Arial" w:cs="Arial"/>
                <w:sz w:val="24"/>
                <w:szCs w:val="24"/>
                <w:lang w:val="fi-FI"/>
              </w:rPr>
              <w:t>Kemaskini paparan asas login mengikut jenis pengguna.</w:t>
            </w:r>
          </w:p>
        </w:tc>
        <w:tc>
          <w:tcPr>
            <w:tcW w:w="2160" w:type="dxa"/>
            <w:vAlign w:val="center"/>
          </w:tcPr>
          <w:p w14:paraId="731C843A" w14:textId="37AB90CF" w:rsidR="00203E64" w:rsidRPr="00D41A20" w:rsidRDefault="008E425D" w:rsidP="008E425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fi-FI"/>
              </w:rPr>
            </w:pPr>
            <w:r>
              <w:rPr>
                <w:rFonts w:ascii="Arial" w:hAnsi="Arial" w:cs="Arial"/>
                <w:sz w:val="24"/>
                <w:szCs w:val="24"/>
                <w:lang w:val="fi-FI"/>
              </w:rPr>
              <w:t>√</w:t>
            </w:r>
          </w:p>
        </w:tc>
        <w:tc>
          <w:tcPr>
            <w:tcW w:w="2160" w:type="dxa"/>
            <w:vAlign w:val="center"/>
          </w:tcPr>
          <w:p w14:paraId="28098BB9" w14:textId="77777777" w:rsidR="00203E64" w:rsidRPr="00D41A20" w:rsidRDefault="00203E64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fi-FI"/>
              </w:rPr>
            </w:pPr>
          </w:p>
        </w:tc>
      </w:tr>
      <w:tr w:rsidR="00203E64" w14:paraId="2E939D3A" w14:textId="77777777">
        <w:trPr>
          <w:trHeight w:val="454"/>
        </w:trPr>
        <w:tc>
          <w:tcPr>
            <w:tcW w:w="675" w:type="dxa"/>
            <w:vAlign w:val="center"/>
          </w:tcPr>
          <w:p w14:paraId="2DE0B1DD" w14:textId="77777777" w:rsidR="00203E64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645" w:type="dxa"/>
            <w:vAlign w:val="center"/>
          </w:tcPr>
          <w:p w14:paraId="2014249C" w14:textId="77777777" w:rsidR="00203E64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Laporan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Kemajuan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Kerja</w:t>
            </w:r>
          </w:p>
        </w:tc>
        <w:tc>
          <w:tcPr>
            <w:tcW w:w="2160" w:type="dxa"/>
            <w:vAlign w:val="center"/>
          </w:tcPr>
          <w:p w14:paraId="3FCD266D" w14:textId="4BDF13C4" w:rsidR="00203E64" w:rsidRDefault="008E425D" w:rsidP="008E425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√</w:t>
            </w:r>
          </w:p>
        </w:tc>
        <w:tc>
          <w:tcPr>
            <w:tcW w:w="2160" w:type="dxa"/>
            <w:vAlign w:val="center"/>
          </w:tcPr>
          <w:p w14:paraId="3C47EE74" w14:textId="77777777" w:rsidR="00203E64" w:rsidRDefault="00203E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3E64" w14:paraId="4FBFA94A" w14:textId="77777777">
        <w:trPr>
          <w:trHeight w:val="454"/>
        </w:trPr>
        <w:tc>
          <w:tcPr>
            <w:tcW w:w="675" w:type="dxa"/>
            <w:vAlign w:val="center"/>
          </w:tcPr>
          <w:p w14:paraId="70037FAD" w14:textId="77777777" w:rsidR="00203E64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645" w:type="dxa"/>
            <w:vAlign w:val="center"/>
          </w:tcPr>
          <w:p w14:paraId="5146063C" w14:textId="77777777" w:rsidR="00203E64" w:rsidRDefault="0000000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Namakan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fail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tepat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seperti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diminta</w:t>
            </w:r>
            <w:proofErr w:type="spellEnd"/>
          </w:p>
        </w:tc>
        <w:tc>
          <w:tcPr>
            <w:tcW w:w="2160" w:type="dxa"/>
            <w:vAlign w:val="center"/>
          </w:tcPr>
          <w:p w14:paraId="066A0557" w14:textId="48061361" w:rsidR="00203E64" w:rsidRDefault="008E425D" w:rsidP="008E425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√</w:t>
            </w:r>
          </w:p>
        </w:tc>
        <w:tc>
          <w:tcPr>
            <w:tcW w:w="2160" w:type="dxa"/>
            <w:vAlign w:val="center"/>
          </w:tcPr>
          <w:p w14:paraId="2C5B9068" w14:textId="77777777" w:rsidR="00203E64" w:rsidRDefault="00203E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6CE6EFA" w14:textId="77777777" w:rsidR="00203E64" w:rsidRDefault="00203E64">
      <w:pPr>
        <w:rPr>
          <w:rFonts w:ascii="Arial" w:hAnsi="Arial" w:cs="Arial"/>
          <w:sz w:val="24"/>
          <w:szCs w:val="24"/>
        </w:rPr>
      </w:pPr>
    </w:p>
    <w:p w14:paraId="3884204C" w14:textId="77777777" w:rsidR="00203E64" w:rsidRDefault="00203E64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9"/>
        <w:gridCol w:w="1415"/>
        <w:gridCol w:w="3476"/>
      </w:tblGrid>
      <w:tr w:rsidR="00203E64" w14:paraId="3CB140BF" w14:textId="77777777">
        <w:trPr>
          <w:trHeight w:val="585"/>
        </w:trPr>
        <w:tc>
          <w:tcPr>
            <w:tcW w:w="3834" w:type="dxa"/>
          </w:tcPr>
          <w:p w14:paraId="3FD7D548" w14:textId="77777777" w:rsidR="00203E64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Disemak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oleh:</w:t>
            </w:r>
          </w:p>
        </w:tc>
        <w:tc>
          <w:tcPr>
            <w:tcW w:w="1518" w:type="dxa"/>
          </w:tcPr>
          <w:p w14:paraId="561E048B" w14:textId="77777777" w:rsidR="00203E64" w:rsidRDefault="00203E6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58A13D15" w14:textId="77777777" w:rsidR="00203E64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Disahkan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 oleh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</w:tr>
      <w:tr w:rsidR="00203E64" w14:paraId="62D21417" w14:textId="77777777">
        <w:tc>
          <w:tcPr>
            <w:tcW w:w="3834" w:type="dxa"/>
          </w:tcPr>
          <w:p w14:paraId="770DAB5C" w14:textId="5BF41067" w:rsidR="00203E64" w:rsidRDefault="00D41A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3D261476" wp14:editId="73A6B763">
                  <wp:extent cx="1452160" cy="630382"/>
                  <wp:effectExtent l="0" t="0" r="0" b="0"/>
                  <wp:docPr id="615067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067326" name="Picture 615067326"/>
                          <pic:cNvPicPr/>
                        </pic:nvPicPr>
                        <pic:blipFill rotWithShape="1">
                          <a:blip r:embed="rId8"/>
                          <a:srcRect l="34972" t="36157" r="21906" b="305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47" cy="64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8" w:type="dxa"/>
          </w:tcPr>
          <w:p w14:paraId="6273EFAA" w14:textId="77777777" w:rsidR="00203E64" w:rsidRDefault="00203E6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14BE47B8" w14:textId="77777777" w:rsidR="00203E64" w:rsidRDefault="00203E6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3E64" w14:paraId="4B4B915F" w14:textId="77777777">
        <w:tc>
          <w:tcPr>
            <w:tcW w:w="3834" w:type="dxa"/>
          </w:tcPr>
          <w:p w14:paraId="3059A3AD" w14:textId="11F49AC6" w:rsidR="00203E64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  </w:t>
            </w:r>
          </w:p>
        </w:tc>
        <w:tc>
          <w:tcPr>
            <w:tcW w:w="1518" w:type="dxa"/>
          </w:tcPr>
          <w:p w14:paraId="79E8FE35" w14:textId="77777777" w:rsidR="00203E64" w:rsidRDefault="00203E6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7A6D39B3" w14:textId="77777777" w:rsidR="00203E64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  </w:t>
            </w:r>
          </w:p>
        </w:tc>
      </w:tr>
      <w:tr w:rsidR="00203E64" w14:paraId="55A13716" w14:textId="77777777">
        <w:tc>
          <w:tcPr>
            <w:tcW w:w="3834" w:type="dxa"/>
          </w:tcPr>
          <w:p w14:paraId="2D14C167" w14:textId="4534E2DB" w:rsidR="00203E64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Tarikh: </w:t>
            </w:r>
            <w:r w:rsidR="00D41A20">
              <w:rPr>
                <w:rFonts w:ascii="Arial" w:hAnsi="Arial" w:cs="Arial"/>
                <w:sz w:val="24"/>
                <w:szCs w:val="24"/>
              </w:rPr>
              <w:t>15 MEI 2026</w:t>
            </w: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</w:p>
        </w:tc>
        <w:tc>
          <w:tcPr>
            <w:tcW w:w="1518" w:type="dxa"/>
          </w:tcPr>
          <w:p w14:paraId="104C68BC" w14:textId="77777777" w:rsidR="00203E64" w:rsidRDefault="00203E6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5E5A9F61" w14:textId="77777777" w:rsidR="00203E64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Tarikh: ________________      </w:t>
            </w:r>
          </w:p>
        </w:tc>
      </w:tr>
    </w:tbl>
    <w:p w14:paraId="24CB2195" w14:textId="77777777" w:rsidR="00203E64" w:rsidRDefault="00203E64">
      <w:pPr>
        <w:rPr>
          <w:rFonts w:ascii="Arial" w:hAnsi="Arial" w:cs="Arial"/>
          <w:sz w:val="24"/>
          <w:szCs w:val="24"/>
        </w:rPr>
      </w:pPr>
    </w:p>
    <w:p w14:paraId="1FD41BC3" w14:textId="77777777" w:rsidR="00203E64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t xml:space="preserve">                                                                                </w:t>
      </w:r>
    </w:p>
    <w:p w14:paraId="2739B805" w14:textId="77777777" w:rsidR="00203E64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</w:t>
      </w:r>
    </w:p>
    <w:p w14:paraId="6C5569C9" w14:textId="77777777" w:rsidR="00203E64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                                         </w:t>
      </w:r>
    </w:p>
    <w:sectPr w:rsidR="00203E64">
      <w:headerReference w:type="default" r:id="rId9"/>
      <w:footerReference w:type="default" r:id="rId10"/>
      <w:pgSz w:w="12240" w:h="15840"/>
      <w:pgMar w:top="1440" w:right="1800" w:bottom="1440" w:left="1800" w:header="624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7A774" w14:textId="77777777" w:rsidR="00004FD9" w:rsidRDefault="00004FD9">
      <w:pPr>
        <w:spacing w:line="240" w:lineRule="auto"/>
      </w:pPr>
      <w:r>
        <w:separator/>
      </w:r>
    </w:p>
  </w:endnote>
  <w:endnote w:type="continuationSeparator" w:id="0">
    <w:p w14:paraId="4863DACA" w14:textId="77777777" w:rsidR="00004FD9" w:rsidRDefault="00004F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E3374" w14:textId="77777777" w:rsidR="00203E64" w:rsidRDefault="00000000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LP, </w:t>
    </w:r>
    <w:proofErr w:type="spellStart"/>
    <w:r>
      <w:rPr>
        <w:rFonts w:ascii="Arial" w:hAnsi="Arial" w:cs="Arial"/>
        <w:sz w:val="16"/>
        <w:szCs w:val="16"/>
      </w:rPr>
      <w:t>Edisi</w:t>
    </w:r>
    <w:proofErr w:type="spellEnd"/>
    <w:r>
      <w:rPr>
        <w:rFonts w:ascii="Arial" w:hAnsi="Arial" w:cs="Arial"/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C5032" w14:textId="77777777" w:rsidR="00004FD9" w:rsidRDefault="00004FD9">
      <w:pPr>
        <w:spacing w:after="0"/>
      </w:pPr>
      <w:r>
        <w:separator/>
      </w:r>
    </w:p>
  </w:footnote>
  <w:footnote w:type="continuationSeparator" w:id="0">
    <w:p w14:paraId="076CFB04" w14:textId="77777777" w:rsidR="00004FD9" w:rsidRDefault="00004FD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073A3" w14:textId="77777777" w:rsidR="00203E64" w:rsidRDefault="00000000">
    <w:pPr>
      <w:pStyle w:val="Header"/>
      <w:wordWrap w:val="0"/>
      <w:jc w:val="right"/>
    </w:pPr>
    <w:r>
      <w:rPr>
        <w:rFonts w:ascii="Arial" w:hAnsi="Arial" w:cs="Arial"/>
        <w:b/>
        <w:bCs/>
      </w:rPr>
      <w:t>Lampiran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33698006">
    <w:abstractNumId w:val="5"/>
  </w:num>
  <w:num w:numId="2" w16cid:durableId="827017241">
    <w:abstractNumId w:val="3"/>
  </w:num>
  <w:num w:numId="3" w16cid:durableId="1008484997">
    <w:abstractNumId w:val="2"/>
  </w:num>
  <w:num w:numId="4" w16cid:durableId="1852529854">
    <w:abstractNumId w:val="4"/>
  </w:num>
  <w:num w:numId="5" w16cid:durableId="1329791990">
    <w:abstractNumId w:val="1"/>
  </w:num>
  <w:num w:numId="6" w16cid:durableId="1569265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FD9"/>
    <w:rsid w:val="00034616"/>
    <w:rsid w:val="0006063C"/>
    <w:rsid w:val="00082906"/>
    <w:rsid w:val="0015074B"/>
    <w:rsid w:val="00203E64"/>
    <w:rsid w:val="00263C01"/>
    <w:rsid w:val="0029639D"/>
    <w:rsid w:val="00326F90"/>
    <w:rsid w:val="00384D55"/>
    <w:rsid w:val="00577F91"/>
    <w:rsid w:val="008332D6"/>
    <w:rsid w:val="008C7EAC"/>
    <w:rsid w:val="008E03D8"/>
    <w:rsid w:val="008E425D"/>
    <w:rsid w:val="00934A12"/>
    <w:rsid w:val="009C40E8"/>
    <w:rsid w:val="00A85C51"/>
    <w:rsid w:val="00AA1D8D"/>
    <w:rsid w:val="00B47730"/>
    <w:rsid w:val="00CB0664"/>
    <w:rsid w:val="00CE7EE9"/>
    <w:rsid w:val="00D07B0F"/>
    <w:rsid w:val="00D26488"/>
    <w:rsid w:val="00D41A20"/>
    <w:rsid w:val="00FC693F"/>
    <w:rsid w:val="043B1A01"/>
    <w:rsid w:val="09F221D0"/>
    <w:rsid w:val="24171AC2"/>
    <w:rsid w:val="38E53BA7"/>
    <w:rsid w:val="3FE66AC8"/>
    <w:rsid w:val="43C755E8"/>
    <w:rsid w:val="4B891C7B"/>
    <w:rsid w:val="4BE343E0"/>
    <w:rsid w:val="628F2B8A"/>
    <w:rsid w:val="6D615457"/>
    <w:rsid w:val="7416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5CCA5"/>
  <w14:defaultImageDpi w14:val="300"/>
  <w15:docId w15:val="{C3A5EF65-86CF-4F04-940B-7096653A0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NUR ALIYA HUSNA</cp:lastModifiedBy>
  <cp:revision>2</cp:revision>
  <dcterms:created xsi:type="dcterms:W3CDTF">2026-06-11T09:39:00Z</dcterms:created>
  <dcterms:modified xsi:type="dcterms:W3CDTF">2026-06-11T09:39:00Z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A6F9C440574A408DBD87984273EDD5D4_12</vt:lpwstr>
  </property>
</Properties>
</file>